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6467B">
      <w:pPr>
        <w:pStyle w:val="4"/>
        <w:spacing w:line="240" w:lineRule="auto"/>
        <w:ind w:left="0"/>
        <w:rPr>
          <w:sz w:val="20"/>
        </w:rPr>
      </w:pPr>
    </w:p>
    <w:p w14:paraId="3BF5C247">
      <w:pPr>
        <w:pStyle w:val="4"/>
        <w:spacing w:before="4" w:line="240" w:lineRule="auto"/>
        <w:ind w:left="0"/>
        <w:rPr>
          <w:sz w:val="11"/>
        </w:rPr>
      </w:pPr>
    </w:p>
    <w:p w14:paraId="71612443">
      <w:pPr>
        <w:pStyle w:val="4"/>
        <w:spacing w:line="240" w:lineRule="auto"/>
        <w:ind w:left="185"/>
        <w:rPr>
          <w:sz w:val="20"/>
        </w:rPr>
      </w:pPr>
      <w:bookmarkStart w:id="0" w:name="_GoBack"/>
      <w:bookmarkEnd w:id="0"/>
      <w:r>
        <w:rPr>
          <w:sz w:val="20"/>
        </w:rPr>
        <w:pict>
          <v:group id="_x0000_s1026" o:spid="_x0000_s1026" o:spt="203" style="height:150.8pt;width:534.5pt;" coordsize="10690,3016">
            <o:lock v:ext="edit"/>
            <v:shape id="_x0000_s1027" o:spid="_x0000_s1027" o:spt="75" alt="C:\Users\SISTK BS&amp;H\Desktop\CLGE LOGO.jpg" type="#_x0000_t75" style="position:absolute;left:140;top:92;height:1050;width:1080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28" o:spid="_x0000_s1028" o:spt="202" type="#_x0000_t202" style="position:absolute;left:4;top:4;height:3006;width:10680;" filled="f" stroked="t" coordsize="21600,21600">
              <v:path/>
              <v:fill on="f" focussize="0,0"/>
              <v:stroke weight="0.48007874015748pt" color="#000000"/>
              <v:imagedata o:title=""/>
              <o:lock v:ext="edit"/>
              <v:textbox inset="0mm,0mm,0mm,0mm">
                <w:txbxContent>
                  <w:p w14:paraId="2BA92420">
                    <w:pPr>
                      <w:spacing w:before="0" w:line="273" w:lineRule="exact"/>
                      <w:ind w:left="3656" w:leftChars="625" w:right="1422" w:hanging="2281" w:hangingChars="950"/>
                      <w:jc w:val="both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SIDD</w:t>
                    </w:r>
                    <w:r>
                      <w:rPr>
                        <w:rFonts w:hint="default"/>
                        <w:b/>
                        <w:sz w:val="24"/>
                        <w:lang w:val="en-US"/>
                      </w:rPr>
                      <w:t>H</w:t>
                    </w:r>
                    <w:r>
                      <w:rPr>
                        <w:b/>
                        <w:sz w:val="24"/>
                      </w:rPr>
                      <w:t>ARTH</w:t>
                    </w:r>
                    <w:r>
                      <w:rPr>
                        <w:rFonts w:hint="default"/>
                        <w:b/>
                        <w:sz w:val="24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INSTITUTE</w:t>
                    </w:r>
                    <w:r>
                      <w:rPr>
                        <w:rFonts w:hint="default"/>
                        <w:b/>
                        <w:sz w:val="24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hint="default"/>
                        <w:b/>
                        <w:sz w:val="24"/>
                        <w:lang w:val="en-US"/>
                      </w:rPr>
                      <w:t>ENGINEERING &amp;</w:t>
                    </w:r>
                    <w:r>
                      <w:rPr>
                        <w:b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TECHNOLOGY: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PUTTUR</w:t>
                    </w:r>
                    <w:r>
                      <w:rPr>
                        <w:rFonts w:hint="default"/>
                        <w:b/>
                        <w:sz w:val="24"/>
                        <w:lang w:val="en-US"/>
                      </w:rPr>
                      <w:t xml:space="preserve">  </w:t>
                    </w:r>
                    <w:r>
                      <w:rPr>
                        <w:b/>
                        <w:sz w:val="24"/>
                      </w:rPr>
                      <w:t>(AUTONOMOUS)</w:t>
                    </w:r>
                  </w:p>
                  <w:p w14:paraId="412725AD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1672135B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2BB74871">
                    <w:pPr>
                      <w:tabs>
                        <w:tab w:val="left" w:pos="6050"/>
                      </w:tabs>
                      <w:spacing w:before="158" w:line="362" w:lineRule="auto"/>
                      <w:ind w:left="167" w:right="560" w:hanging="63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with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Code: Environmental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Science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b/>
                        <w:sz w:val="24"/>
                      </w:rPr>
                      <w:t>23HS0805</w:t>
                    </w:r>
                    <w:r>
                      <w:rPr>
                        <w:sz w:val="24"/>
                      </w:rPr>
                      <w:t>)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b/>
                        <w:sz w:val="24"/>
                      </w:rPr>
                      <w:t>Branch: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B.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COMMON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TO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ALL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Year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&amp;Sem: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II-B.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</w:t>
                    </w:r>
                    <w:r>
                      <w:rPr>
                        <w:b/>
                        <w:sz w:val="24"/>
                      </w:rPr>
                      <w:tab/>
                    </w:r>
                    <w:r>
                      <w:rPr>
                        <w:b/>
                        <w:sz w:val="24"/>
                      </w:rPr>
                      <w:t>Regulation: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R23</w:t>
                    </w:r>
                  </w:p>
                  <w:p w14:paraId="29776869">
                    <w:pPr>
                      <w:spacing w:before="0" w:line="273" w:lineRule="exact"/>
                      <w:ind w:left="3705" w:right="3702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BIT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BANK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7A1DD65">
      <w:pPr>
        <w:pStyle w:val="4"/>
        <w:spacing w:before="5" w:line="240" w:lineRule="auto"/>
        <w:ind w:left="0"/>
        <w:rPr>
          <w:sz w:val="18"/>
        </w:rPr>
      </w:pPr>
    </w:p>
    <w:p w14:paraId="740D7219">
      <w:pPr>
        <w:spacing w:before="90"/>
        <w:ind w:left="24" w:right="0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UNIT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–</w:t>
      </w:r>
      <w:r>
        <w:rPr>
          <w:b/>
          <w:spacing w:val="1"/>
          <w:sz w:val="24"/>
          <w:u w:val="thick"/>
        </w:rPr>
        <w:t xml:space="preserve"> </w:t>
      </w:r>
      <w:r>
        <w:rPr>
          <w:b/>
          <w:sz w:val="24"/>
          <w:u w:val="thick"/>
        </w:rPr>
        <w:t>I</w:t>
      </w:r>
    </w:p>
    <w:p w14:paraId="79E4D1E2">
      <w:pPr>
        <w:spacing w:before="41"/>
        <w:ind w:left="15" w:right="0" w:firstLine="0"/>
        <w:jc w:val="center"/>
        <w:rPr>
          <w:b/>
          <w:sz w:val="24"/>
        </w:rPr>
      </w:pPr>
      <w:r>
        <w:rPr>
          <w:b/>
          <w:spacing w:val="2"/>
          <w:sz w:val="24"/>
          <w:u w:val="thick"/>
        </w:rPr>
        <w:t xml:space="preserve"> </w:t>
      </w:r>
      <w:r>
        <w:rPr>
          <w:b/>
          <w:sz w:val="24"/>
          <w:u w:val="thick"/>
        </w:rPr>
        <w:t>NATURAL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RESOURCES</w:t>
      </w:r>
    </w:p>
    <w:p w14:paraId="5F9E4286">
      <w:pPr>
        <w:pStyle w:val="4"/>
        <w:spacing w:before="3" w:line="240" w:lineRule="auto"/>
        <w:ind w:left="0"/>
        <w:rPr>
          <w:b/>
          <w:sz w:val="23"/>
        </w:rPr>
      </w:pPr>
    </w:p>
    <w:p w14:paraId="6BF3844A">
      <w:pPr>
        <w:pStyle w:val="4"/>
        <w:tabs>
          <w:tab w:val="left" w:pos="8072"/>
          <w:tab w:val="left" w:pos="9515"/>
          <w:tab w:val="left" w:pos="10235"/>
        </w:tabs>
        <w:spacing w:before="90" w:after="9" w:line="240" w:lineRule="auto"/>
        <w:ind w:left="242"/>
      </w:pPr>
      <w:r>
        <w:t>1.</w:t>
      </w:r>
      <w:r>
        <w:rPr>
          <w:spacing w:val="110"/>
        </w:rPr>
        <w:t xml:space="preserve"> </w:t>
      </w:r>
      <w:r>
        <w:t>Conference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Sustainable</w:t>
      </w:r>
      <w:r>
        <w:rPr>
          <w:spacing w:val="1"/>
        </w:rPr>
        <w:t xml:space="preserve"> </w:t>
      </w:r>
      <w:r>
        <w:t>Development</w:t>
      </w:r>
      <w:r>
        <w:rPr>
          <w:spacing w:val="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t>summit</w:t>
      </w:r>
      <w:r>
        <w:rPr>
          <w:spacing w:val="4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at</w:t>
      </w:r>
      <w:r>
        <w:rPr>
          <w:u w:val="single"/>
        </w:rPr>
        <w:tab/>
      </w:r>
      <w:r>
        <w:tab/>
      </w:r>
      <w:r>
        <w:t xml:space="preserve">[  </w:t>
      </w:r>
      <w:r>
        <w:rPr>
          <w:spacing w:val="4"/>
        </w:rPr>
        <w:t xml:space="preserve"> </w:t>
      </w:r>
      <w:r>
        <w:t>A</w:t>
      </w:r>
      <w:r>
        <w:tab/>
      </w:r>
      <w:r>
        <w:t>]</w:t>
      </w:r>
    </w:p>
    <w:tbl>
      <w:tblPr>
        <w:tblStyle w:val="3"/>
        <w:tblW w:w="0" w:type="auto"/>
        <w:tblInd w:w="2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"/>
        <w:gridCol w:w="4451"/>
        <w:gridCol w:w="3811"/>
        <w:gridCol w:w="912"/>
        <w:gridCol w:w="406"/>
        <w:gridCol w:w="271"/>
      </w:tblGrid>
      <w:tr w14:paraId="2AA42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320" w:type="dxa"/>
          </w:tcPr>
          <w:p w14:paraId="12857EC5">
            <w:pPr>
              <w:pStyle w:val="7"/>
              <w:rPr>
                <w:sz w:val="24"/>
              </w:rPr>
            </w:pPr>
          </w:p>
        </w:tc>
        <w:tc>
          <w:tcPr>
            <w:tcW w:w="4451" w:type="dxa"/>
          </w:tcPr>
          <w:p w14:paraId="43D79479">
            <w:pPr>
              <w:pStyle w:val="7"/>
              <w:spacing w:line="266" w:lineRule="exact"/>
              <w:ind w:left="107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Johannes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berg</w:t>
            </w:r>
          </w:p>
          <w:p w14:paraId="059B0FD8">
            <w:pPr>
              <w:pStyle w:val="7"/>
              <w:spacing w:before="2" w:line="264" w:lineRule="exact"/>
              <w:ind w:left="107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Kenya</w:t>
            </w:r>
          </w:p>
        </w:tc>
        <w:tc>
          <w:tcPr>
            <w:tcW w:w="3811" w:type="dxa"/>
          </w:tcPr>
          <w:p w14:paraId="0A99476C">
            <w:pPr>
              <w:pStyle w:val="7"/>
              <w:spacing w:line="266" w:lineRule="exact"/>
              <w:ind w:left="229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Janeiro</w:t>
            </w:r>
          </w:p>
          <w:p w14:paraId="3B22FCF1">
            <w:pPr>
              <w:pStyle w:val="7"/>
              <w:spacing w:before="2" w:line="264" w:lineRule="exact"/>
              <w:ind w:left="229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Brazil</w:t>
            </w:r>
          </w:p>
        </w:tc>
        <w:tc>
          <w:tcPr>
            <w:tcW w:w="1589" w:type="dxa"/>
            <w:gridSpan w:val="3"/>
          </w:tcPr>
          <w:p w14:paraId="259758BE">
            <w:pPr>
              <w:pStyle w:val="7"/>
              <w:rPr>
                <w:sz w:val="24"/>
              </w:rPr>
            </w:pPr>
          </w:p>
        </w:tc>
      </w:tr>
      <w:tr w14:paraId="5DDCF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8582" w:type="dxa"/>
            <w:gridSpan w:val="3"/>
          </w:tcPr>
          <w:p w14:paraId="41F56CBA">
            <w:pPr>
              <w:pStyle w:val="7"/>
              <w:tabs>
                <w:tab w:val="left" w:pos="5130"/>
              </w:tabs>
              <w:spacing w:line="252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World Environmental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celebrated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912" w:type="dxa"/>
          </w:tcPr>
          <w:p w14:paraId="4CACC396">
            <w:pPr>
              <w:pStyle w:val="7"/>
              <w:spacing w:line="252" w:lineRule="exact"/>
              <w:ind w:right="8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06" w:type="dxa"/>
          </w:tcPr>
          <w:p w14:paraId="1DBC2049">
            <w:pPr>
              <w:pStyle w:val="7"/>
              <w:spacing w:line="252" w:lineRule="exact"/>
              <w:ind w:left="92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71" w:type="dxa"/>
          </w:tcPr>
          <w:p w14:paraId="344869AE">
            <w:pPr>
              <w:pStyle w:val="7"/>
              <w:spacing w:line="252" w:lineRule="exact"/>
              <w:ind w:right="4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C191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582" w:type="dxa"/>
            <w:gridSpan w:val="3"/>
          </w:tcPr>
          <w:p w14:paraId="576BF3C1">
            <w:pPr>
              <w:pStyle w:val="7"/>
              <w:tabs>
                <w:tab w:val="left" w:pos="500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 June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</w:tc>
        <w:tc>
          <w:tcPr>
            <w:tcW w:w="912" w:type="dxa"/>
          </w:tcPr>
          <w:p w14:paraId="4D101E8C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0B8A1185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3FDFADEC">
            <w:pPr>
              <w:pStyle w:val="7"/>
              <w:rPr>
                <w:sz w:val="20"/>
              </w:rPr>
            </w:pPr>
          </w:p>
        </w:tc>
      </w:tr>
      <w:tr w14:paraId="04592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582" w:type="dxa"/>
            <w:gridSpan w:val="3"/>
          </w:tcPr>
          <w:p w14:paraId="5D911AE4">
            <w:pPr>
              <w:pStyle w:val="7"/>
              <w:tabs>
                <w:tab w:val="left" w:pos="500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June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912" w:type="dxa"/>
          </w:tcPr>
          <w:p w14:paraId="1E39BF97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14B7D92B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5BF9FD61">
            <w:pPr>
              <w:pStyle w:val="7"/>
              <w:rPr>
                <w:sz w:val="20"/>
              </w:rPr>
            </w:pPr>
          </w:p>
        </w:tc>
      </w:tr>
      <w:tr w14:paraId="60EE8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582" w:type="dxa"/>
            <w:gridSpan w:val="3"/>
          </w:tcPr>
          <w:p w14:paraId="7728B18B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photosynthesis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trees produce</w:t>
            </w:r>
          </w:p>
        </w:tc>
        <w:tc>
          <w:tcPr>
            <w:tcW w:w="912" w:type="dxa"/>
          </w:tcPr>
          <w:p w14:paraId="2D23079A">
            <w:pPr>
              <w:pStyle w:val="7"/>
              <w:spacing w:line="256" w:lineRule="exact"/>
              <w:ind w:right="8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06" w:type="dxa"/>
          </w:tcPr>
          <w:p w14:paraId="634D13DE">
            <w:pPr>
              <w:pStyle w:val="7"/>
              <w:spacing w:line="256" w:lineRule="exact"/>
              <w:ind w:left="92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71" w:type="dxa"/>
          </w:tcPr>
          <w:p w14:paraId="3FFFF524">
            <w:pPr>
              <w:pStyle w:val="7"/>
              <w:spacing w:line="256" w:lineRule="exact"/>
              <w:ind w:right="4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6BE4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582" w:type="dxa"/>
            <w:gridSpan w:val="3"/>
          </w:tcPr>
          <w:p w14:paraId="279D47B1">
            <w:pPr>
              <w:pStyle w:val="7"/>
              <w:tabs>
                <w:tab w:val="left" w:pos="500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Oxygen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Carbon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dioxide</w:t>
            </w:r>
          </w:p>
        </w:tc>
        <w:tc>
          <w:tcPr>
            <w:tcW w:w="912" w:type="dxa"/>
          </w:tcPr>
          <w:p w14:paraId="1A201249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1717707B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7F690EBA">
            <w:pPr>
              <w:pStyle w:val="7"/>
              <w:rPr>
                <w:sz w:val="20"/>
              </w:rPr>
            </w:pPr>
          </w:p>
        </w:tc>
      </w:tr>
      <w:tr w14:paraId="1C36D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582" w:type="dxa"/>
            <w:gridSpan w:val="3"/>
          </w:tcPr>
          <w:p w14:paraId="2869ECF7">
            <w:pPr>
              <w:pStyle w:val="7"/>
              <w:tabs>
                <w:tab w:val="left" w:pos="500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Nitrogen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Carbon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monoxide</w:t>
            </w:r>
          </w:p>
        </w:tc>
        <w:tc>
          <w:tcPr>
            <w:tcW w:w="912" w:type="dxa"/>
          </w:tcPr>
          <w:p w14:paraId="2F927156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3187FCD5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34986383">
            <w:pPr>
              <w:pStyle w:val="7"/>
              <w:rPr>
                <w:sz w:val="20"/>
              </w:rPr>
            </w:pPr>
          </w:p>
        </w:tc>
      </w:tr>
      <w:tr w14:paraId="50C77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582" w:type="dxa"/>
            <w:gridSpan w:val="3"/>
          </w:tcPr>
          <w:p w14:paraId="6E587FE8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Major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causes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deforestation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</w:tc>
        <w:tc>
          <w:tcPr>
            <w:tcW w:w="912" w:type="dxa"/>
          </w:tcPr>
          <w:p w14:paraId="04C5965A">
            <w:pPr>
              <w:pStyle w:val="7"/>
              <w:spacing w:line="256" w:lineRule="exact"/>
              <w:ind w:right="8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06" w:type="dxa"/>
          </w:tcPr>
          <w:p w14:paraId="5A9052AC">
            <w:pPr>
              <w:pStyle w:val="7"/>
              <w:spacing w:line="256" w:lineRule="exact"/>
              <w:ind w:left="9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71" w:type="dxa"/>
          </w:tcPr>
          <w:p w14:paraId="33B7C90A">
            <w:pPr>
              <w:pStyle w:val="7"/>
              <w:spacing w:line="256" w:lineRule="exact"/>
              <w:ind w:right="4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2265D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582" w:type="dxa"/>
            <w:gridSpan w:val="3"/>
          </w:tcPr>
          <w:p w14:paraId="2DA0E24C">
            <w:pPr>
              <w:pStyle w:val="7"/>
              <w:tabs>
                <w:tab w:val="left" w:pos="500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Shifting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cultivation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</w:p>
        </w:tc>
        <w:tc>
          <w:tcPr>
            <w:tcW w:w="912" w:type="dxa"/>
          </w:tcPr>
          <w:p w14:paraId="02415118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676F9D38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3606FB47">
            <w:pPr>
              <w:pStyle w:val="7"/>
              <w:rPr>
                <w:sz w:val="20"/>
              </w:rPr>
            </w:pPr>
          </w:p>
        </w:tc>
      </w:tr>
      <w:tr w14:paraId="10552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582" w:type="dxa"/>
            <w:gridSpan w:val="3"/>
          </w:tcPr>
          <w:p w14:paraId="3F6CAF48">
            <w:pPr>
              <w:pStyle w:val="7"/>
              <w:tabs>
                <w:tab w:val="left" w:pos="5013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Raw materials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industries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912" w:type="dxa"/>
          </w:tcPr>
          <w:p w14:paraId="0D142DD2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1D22C63A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2D0D4A48">
            <w:pPr>
              <w:pStyle w:val="7"/>
              <w:rPr>
                <w:sz w:val="20"/>
              </w:rPr>
            </w:pPr>
          </w:p>
        </w:tc>
      </w:tr>
      <w:tr w14:paraId="18008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8582" w:type="dxa"/>
            <w:gridSpan w:val="3"/>
          </w:tcPr>
          <w:p w14:paraId="416197A2">
            <w:pPr>
              <w:pStyle w:val="7"/>
              <w:tabs>
                <w:tab w:val="left" w:pos="5242"/>
              </w:tabs>
              <w:spacing w:line="254" w:lineRule="exact"/>
              <w:ind w:left="50"/>
              <w:rPr>
                <w:sz w:val="24"/>
              </w:rPr>
            </w:pPr>
            <w:r>
              <w:rPr>
                <w:position w:val="2"/>
                <w:sz w:val="24"/>
              </w:rPr>
              <w:t>5.</w:t>
            </w:r>
            <w:r>
              <w:rPr>
                <w:spacing w:val="11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Forest acts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as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sink</w:t>
            </w:r>
            <w:r>
              <w:rPr>
                <w:spacing w:val="8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for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CO</w:t>
            </w:r>
            <w:r>
              <w:rPr>
                <w:sz w:val="16"/>
              </w:rPr>
              <w:t>2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there by</w:t>
            </w:r>
            <w:r>
              <w:rPr>
                <w:spacing w:val="-10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reducing</w:t>
            </w:r>
            <w:r>
              <w:rPr>
                <w:position w:val="2"/>
                <w:sz w:val="24"/>
                <w:u w:val="single"/>
              </w:rPr>
              <w:tab/>
            </w:r>
            <w:r>
              <w:rPr>
                <w:position w:val="2"/>
                <w:sz w:val="24"/>
              </w:rPr>
              <w:t>_</w:t>
            </w:r>
          </w:p>
        </w:tc>
        <w:tc>
          <w:tcPr>
            <w:tcW w:w="912" w:type="dxa"/>
          </w:tcPr>
          <w:p w14:paraId="12835DCF">
            <w:pPr>
              <w:pStyle w:val="7"/>
              <w:spacing w:line="254" w:lineRule="exact"/>
              <w:ind w:right="8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06" w:type="dxa"/>
          </w:tcPr>
          <w:p w14:paraId="4D852622">
            <w:pPr>
              <w:pStyle w:val="7"/>
              <w:spacing w:line="254" w:lineRule="exact"/>
              <w:ind w:left="92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71" w:type="dxa"/>
          </w:tcPr>
          <w:p w14:paraId="3AE41A37">
            <w:pPr>
              <w:pStyle w:val="7"/>
              <w:spacing w:line="254" w:lineRule="exact"/>
              <w:ind w:right="4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2CA9B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8582" w:type="dxa"/>
            <w:gridSpan w:val="3"/>
          </w:tcPr>
          <w:p w14:paraId="355951A8">
            <w:pPr>
              <w:pStyle w:val="7"/>
              <w:tabs>
                <w:tab w:val="left" w:pos="5000"/>
              </w:tabs>
              <w:spacing w:line="272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Fuel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wood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warming</w:t>
            </w:r>
          </w:p>
          <w:p w14:paraId="117C7952">
            <w:pPr>
              <w:pStyle w:val="7"/>
              <w:tabs>
                <w:tab w:val="left" w:pos="5000"/>
              </w:tabs>
              <w:spacing w:before="2" w:line="275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Stream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 Pollution</w:t>
            </w:r>
          </w:p>
          <w:p w14:paraId="6A017557">
            <w:pPr>
              <w:pStyle w:val="7"/>
              <w:tabs>
                <w:tab w:val="left" w:pos="472"/>
                <w:tab w:val="left" w:pos="5500"/>
              </w:tabs>
              <w:spacing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Pollution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moderated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preventing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912" w:type="dxa"/>
          </w:tcPr>
          <w:p w14:paraId="072ABA19">
            <w:pPr>
              <w:pStyle w:val="7"/>
              <w:rPr>
                <w:sz w:val="26"/>
              </w:rPr>
            </w:pPr>
          </w:p>
          <w:p w14:paraId="455B28A4">
            <w:pPr>
              <w:pStyle w:val="7"/>
              <w:spacing w:before="8"/>
              <w:rPr>
                <w:sz w:val="21"/>
              </w:rPr>
            </w:pPr>
          </w:p>
          <w:p w14:paraId="0F5E2899">
            <w:pPr>
              <w:pStyle w:val="7"/>
              <w:spacing w:line="262" w:lineRule="exact"/>
              <w:ind w:right="8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06" w:type="dxa"/>
          </w:tcPr>
          <w:p w14:paraId="51B58765">
            <w:pPr>
              <w:pStyle w:val="7"/>
              <w:rPr>
                <w:sz w:val="26"/>
              </w:rPr>
            </w:pPr>
          </w:p>
          <w:p w14:paraId="36FBDD78">
            <w:pPr>
              <w:pStyle w:val="7"/>
              <w:spacing w:before="8"/>
              <w:rPr>
                <w:sz w:val="21"/>
              </w:rPr>
            </w:pPr>
          </w:p>
          <w:p w14:paraId="1D1CCB9B">
            <w:pPr>
              <w:pStyle w:val="7"/>
              <w:spacing w:line="262" w:lineRule="exact"/>
              <w:ind w:left="92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71" w:type="dxa"/>
          </w:tcPr>
          <w:p w14:paraId="5DC489A5">
            <w:pPr>
              <w:pStyle w:val="7"/>
              <w:rPr>
                <w:sz w:val="26"/>
              </w:rPr>
            </w:pPr>
          </w:p>
          <w:p w14:paraId="359CF46C">
            <w:pPr>
              <w:pStyle w:val="7"/>
              <w:spacing w:before="8"/>
              <w:rPr>
                <w:sz w:val="21"/>
              </w:rPr>
            </w:pPr>
          </w:p>
          <w:p w14:paraId="2C46D7CB">
            <w:pPr>
              <w:pStyle w:val="7"/>
              <w:spacing w:line="262" w:lineRule="exact"/>
              <w:ind w:right="4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37289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582" w:type="dxa"/>
            <w:gridSpan w:val="3"/>
          </w:tcPr>
          <w:p w14:paraId="7B412006">
            <w:pPr>
              <w:pStyle w:val="7"/>
              <w:tabs>
                <w:tab w:val="left" w:pos="500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 Afforestation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Removal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vegetation</w:t>
            </w:r>
          </w:p>
        </w:tc>
        <w:tc>
          <w:tcPr>
            <w:tcW w:w="912" w:type="dxa"/>
          </w:tcPr>
          <w:p w14:paraId="10E5327B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0568FBD4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5C07F999">
            <w:pPr>
              <w:pStyle w:val="7"/>
              <w:rPr>
                <w:sz w:val="20"/>
              </w:rPr>
            </w:pPr>
          </w:p>
        </w:tc>
      </w:tr>
      <w:tr w14:paraId="77677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582" w:type="dxa"/>
            <w:gridSpan w:val="3"/>
          </w:tcPr>
          <w:p w14:paraId="5C7DFA1D">
            <w:pPr>
              <w:pStyle w:val="7"/>
              <w:tabs>
                <w:tab w:val="left" w:pos="500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Deforestation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Overgrazing</w:t>
            </w:r>
          </w:p>
        </w:tc>
        <w:tc>
          <w:tcPr>
            <w:tcW w:w="912" w:type="dxa"/>
          </w:tcPr>
          <w:p w14:paraId="6CEB3479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0521EF5C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7CC62422">
            <w:pPr>
              <w:pStyle w:val="7"/>
              <w:rPr>
                <w:sz w:val="20"/>
              </w:rPr>
            </w:pPr>
          </w:p>
        </w:tc>
      </w:tr>
      <w:tr w14:paraId="567F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582" w:type="dxa"/>
            <w:gridSpan w:val="3"/>
          </w:tcPr>
          <w:p w14:paraId="07950431">
            <w:pPr>
              <w:pStyle w:val="7"/>
              <w:tabs>
                <w:tab w:val="left" w:pos="4641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flood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 raised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due to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912" w:type="dxa"/>
          </w:tcPr>
          <w:p w14:paraId="1813B590">
            <w:pPr>
              <w:pStyle w:val="7"/>
              <w:spacing w:line="256" w:lineRule="exact"/>
              <w:ind w:right="8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06" w:type="dxa"/>
          </w:tcPr>
          <w:p w14:paraId="1C0B7DD9">
            <w:pPr>
              <w:pStyle w:val="7"/>
              <w:spacing w:line="256" w:lineRule="exact"/>
              <w:ind w:left="9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71" w:type="dxa"/>
          </w:tcPr>
          <w:p w14:paraId="2BABECD1">
            <w:pPr>
              <w:pStyle w:val="7"/>
              <w:spacing w:line="256" w:lineRule="exact"/>
              <w:ind w:right="4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E7D0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582" w:type="dxa"/>
            <w:gridSpan w:val="3"/>
          </w:tcPr>
          <w:p w14:paraId="1B12F866">
            <w:pPr>
              <w:pStyle w:val="7"/>
              <w:tabs>
                <w:tab w:val="left" w:pos="500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Deforestation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Overgrazing</w:t>
            </w:r>
          </w:p>
        </w:tc>
        <w:tc>
          <w:tcPr>
            <w:tcW w:w="912" w:type="dxa"/>
          </w:tcPr>
          <w:p w14:paraId="2CF18750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784B71C9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4657DBEE">
            <w:pPr>
              <w:pStyle w:val="7"/>
              <w:rPr>
                <w:sz w:val="20"/>
              </w:rPr>
            </w:pPr>
          </w:p>
        </w:tc>
      </w:tr>
      <w:tr w14:paraId="41A9C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582" w:type="dxa"/>
            <w:gridSpan w:val="3"/>
          </w:tcPr>
          <w:p w14:paraId="5F658A5C">
            <w:pPr>
              <w:pStyle w:val="7"/>
              <w:tabs>
                <w:tab w:val="left" w:pos="500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Mining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</w:p>
        </w:tc>
        <w:tc>
          <w:tcPr>
            <w:tcW w:w="912" w:type="dxa"/>
          </w:tcPr>
          <w:p w14:paraId="0BA4E288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3CB46668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356096C6">
            <w:pPr>
              <w:pStyle w:val="7"/>
              <w:rPr>
                <w:sz w:val="20"/>
              </w:rPr>
            </w:pPr>
          </w:p>
        </w:tc>
      </w:tr>
      <w:tr w14:paraId="5F327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8582" w:type="dxa"/>
            <w:gridSpan w:val="3"/>
          </w:tcPr>
          <w:p w14:paraId="0521E383">
            <w:pPr>
              <w:pStyle w:val="7"/>
              <w:tabs>
                <w:tab w:val="left" w:pos="6402"/>
              </w:tabs>
              <w:spacing w:line="250" w:lineRule="exact"/>
              <w:ind w:left="5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minerals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battery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912" w:type="dxa"/>
          </w:tcPr>
          <w:p w14:paraId="2374DF8F">
            <w:pPr>
              <w:pStyle w:val="7"/>
              <w:spacing w:line="250" w:lineRule="exact"/>
              <w:ind w:right="8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06" w:type="dxa"/>
          </w:tcPr>
          <w:p w14:paraId="744F63E0">
            <w:pPr>
              <w:pStyle w:val="7"/>
              <w:spacing w:line="250" w:lineRule="exact"/>
              <w:ind w:left="92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71" w:type="dxa"/>
          </w:tcPr>
          <w:p w14:paraId="65EAFC2F">
            <w:pPr>
              <w:pStyle w:val="7"/>
              <w:spacing w:line="250" w:lineRule="exact"/>
              <w:ind w:right="4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59180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8582" w:type="dxa"/>
            <w:gridSpan w:val="3"/>
          </w:tcPr>
          <w:p w14:paraId="343524A3">
            <w:pPr>
              <w:pStyle w:val="7"/>
              <w:tabs>
                <w:tab w:val="left" w:pos="5000"/>
              </w:tabs>
              <w:spacing w:before="2" w:line="275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Sulphur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pyrite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Gypsum</w:t>
            </w:r>
          </w:p>
          <w:p w14:paraId="56B75F46">
            <w:pPr>
              <w:pStyle w:val="7"/>
              <w:tabs>
                <w:tab w:val="left" w:pos="5000"/>
              </w:tabs>
              <w:spacing w:line="255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Lime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stone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Silicate</w:t>
            </w:r>
          </w:p>
        </w:tc>
        <w:tc>
          <w:tcPr>
            <w:tcW w:w="912" w:type="dxa"/>
          </w:tcPr>
          <w:p w14:paraId="0210601D">
            <w:pPr>
              <w:pStyle w:val="7"/>
              <w:rPr>
                <w:sz w:val="24"/>
              </w:rPr>
            </w:pPr>
          </w:p>
        </w:tc>
        <w:tc>
          <w:tcPr>
            <w:tcW w:w="406" w:type="dxa"/>
          </w:tcPr>
          <w:p w14:paraId="397704F9">
            <w:pPr>
              <w:pStyle w:val="7"/>
              <w:rPr>
                <w:sz w:val="24"/>
              </w:rPr>
            </w:pPr>
          </w:p>
        </w:tc>
        <w:tc>
          <w:tcPr>
            <w:tcW w:w="271" w:type="dxa"/>
          </w:tcPr>
          <w:p w14:paraId="5F399CB0">
            <w:pPr>
              <w:pStyle w:val="7"/>
              <w:rPr>
                <w:sz w:val="24"/>
              </w:rPr>
            </w:pPr>
          </w:p>
        </w:tc>
      </w:tr>
      <w:tr w14:paraId="526A8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320" w:type="dxa"/>
          </w:tcPr>
          <w:p w14:paraId="6A4AE6B0">
            <w:pPr>
              <w:pStyle w:val="7"/>
              <w:spacing w:line="250" w:lineRule="exact"/>
              <w:ind w:left="50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8262" w:type="dxa"/>
            <w:gridSpan w:val="2"/>
          </w:tcPr>
          <w:p w14:paraId="6E0BBB01">
            <w:pPr>
              <w:pStyle w:val="7"/>
              <w:spacing w:line="250" w:lineRule="exact"/>
              <w:ind w:left="90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following dreams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water super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 in</w:t>
            </w:r>
          </w:p>
        </w:tc>
        <w:tc>
          <w:tcPr>
            <w:tcW w:w="912" w:type="dxa"/>
          </w:tcPr>
          <w:p w14:paraId="24296AEC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0136EB01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35C5A7C7">
            <w:pPr>
              <w:pStyle w:val="7"/>
              <w:rPr>
                <w:sz w:val="20"/>
              </w:rPr>
            </w:pPr>
          </w:p>
        </w:tc>
      </w:tr>
      <w:tr w14:paraId="4BFF2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320" w:type="dxa"/>
          </w:tcPr>
          <w:p w14:paraId="73EE9163">
            <w:pPr>
              <w:pStyle w:val="7"/>
              <w:rPr>
                <w:sz w:val="20"/>
              </w:rPr>
            </w:pPr>
          </w:p>
        </w:tc>
        <w:tc>
          <w:tcPr>
            <w:tcW w:w="8262" w:type="dxa"/>
            <w:gridSpan w:val="2"/>
          </w:tcPr>
          <w:p w14:paraId="01409A59">
            <w:pPr>
              <w:pStyle w:val="7"/>
              <w:tabs>
                <w:tab w:val="left" w:pos="3247"/>
              </w:tabs>
              <w:spacing w:line="250" w:lineRule="exact"/>
              <w:ind w:left="9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middle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east countries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912" w:type="dxa"/>
          </w:tcPr>
          <w:p w14:paraId="471E03D5">
            <w:pPr>
              <w:pStyle w:val="7"/>
              <w:spacing w:line="250" w:lineRule="exact"/>
              <w:ind w:right="8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06" w:type="dxa"/>
          </w:tcPr>
          <w:p w14:paraId="126494BE">
            <w:pPr>
              <w:pStyle w:val="7"/>
              <w:spacing w:line="250" w:lineRule="exact"/>
              <w:ind w:left="9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71" w:type="dxa"/>
          </w:tcPr>
          <w:p w14:paraId="6A8BC984">
            <w:pPr>
              <w:pStyle w:val="7"/>
              <w:spacing w:line="250" w:lineRule="exact"/>
              <w:ind w:right="4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5BFB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771" w:type="dxa"/>
            <w:gridSpan w:val="2"/>
          </w:tcPr>
          <w:p w14:paraId="537AFFB1">
            <w:pPr>
              <w:pStyle w:val="7"/>
              <w:spacing w:line="250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Kuwait</w:t>
            </w:r>
          </w:p>
        </w:tc>
        <w:tc>
          <w:tcPr>
            <w:tcW w:w="3811" w:type="dxa"/>
          </w:tcPr>
          <w:p w14:paraId="3A83B010">
            <w:pPr>
              <w:pStyle w:val="7"/>
              <w:spacing w:line="250" w:lineRule="exact"/>
              <w:ind w:left="229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Syria</w:t>
            </w:r>
          </w:p>
        </w:tc>
        <w:tc>
          <w:tcPr>
            <w:tcW w:w="912" w:type="dxa"/>
          </w:tcPr>
          <w:p w14:paraId="4C6DC811">
            <w:pPr>
              <w:pStyle w:val="7"/>
              <w:rPr>
                <w:sz w:val="18"/>
              </w:rPr>
            </w:pPr>
          </w:p>
        </w:tc>
        <w:tc>
          <w:tcPr>
            <w:tcW w:w="406" w:type="dxa"/>
          </w:tcPr>
          <w:p w14:paraId="0DE9B87C">
            <w:pPr>
              <w:pStyle w:val="7"/>
              <w:rPr>
                <w:sz w:val="18"/>
              </w:rPr>
            </w:pPr>
          </w:p>
        </w:tc>
        <w:tc>
          <w:tcPr>
            <w:tcW w:w="271" w:type="dxa"/>
          </w:tcPr>
          <w:p w14:paraId="78820C88">
            <w:pPr>
              <w:pStyle w:val="7"/>
              <w:rPr>
                <w:sz w:val="18"/>
              </w:rPr>
            </w:pPr>
          </w:p>
        </w:tc>
      </w:tr>
      <w:tr w14:paraId="45852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771" w:type="dxa"/>
            <w:gridSpan w:val="2"/>
          </w:tcPr>
          <w:p w14:paraId="4111356D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Jordan</w:t>
            </w:r>
          </w:p>
        </w:tc>
        <w:tc>
          <w:tcPr>
            <w:tcW w:w="3811" w:type="dxa"/>
          </w:tcPr>
          <w:p w14:paraId="2FE22BCA">
            <w:pPr>
              <w:pStyle w:val="7"/>
              <w:spacing w:line="256" w:lineRule="exact"/>
              <w:ind w:left="229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Turkey</w:t>
            </w:r>
          </w:p>
        </w:tc>
        <w:tc>
          <w:tcPr>
            <w:tcW w:w="912" w:type="dxa"/>
          </w:tcPr>
          <w:p w14:paraId="14C2C566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24C25851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3D9BCE98">
            <w:pPr>
              <w:pStyle w:val="7"/>
              <w:rPr>
                <w:sz w:val="20"/>
              </w:rPr>
            </w:pPr>
          </w:p>
        </w:tc>
      </w:tr>
      <w:tr w14:paraId="48F53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771" w:type="dxa"/>
            <w:gridSpan w:val="2"/>
          </w:tcPr>
          <w:p w14:paraId="1D861D17">
            <w:pPr>
              <w:pStyle w:val="7"/>
              <w:tabs>
                <w:tab w:val="left" w:pos="4541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Cauvery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water dispute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3811" w:type="dxa"/>
          </w:tcPr>
          <w:p w14:paraId="5C4AC79B">
            <w:pPr>
              <w:pStyle w:val="7"/>
              <w:rPr>
                <w:sz w:val="20"/>
              </w:rPr>
            </w:pPr>
          </w:p>
        </w:tc>
        <w:tc>
          <w:tcPr>
            <w:tcW w:w="912" w:type="dxa"/>
          </w:tcPr>
          <w:p w14:paraId="4C45402B">
            <w:pPr>
              <w:pStyle w:val="7"/>
              <w:spacing w:line="256" w:lineRule="exact"/>
              <w:ind w:right="8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06" w:type="dxa"/>
          </w:tcPr>
          <w:p w14:paraId="2B4E64C8">
            <w:pPr>
              <w:pStyle w:val="7"/>
              <w:spacing w:line="256" w:lineRule="exact"/>
              <w:ind w:left="9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71" w:type="dxa"/>
          </w:tcPr>
          <w:p w14:paraId="6919C7EF">
            <w:pPr>
              <w:pStyle w:val="7"/>
              <w:spacing w:line="256" w:lineRule="exact"/>
              <w:ind w:right="4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1BF7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771" w:type="dxa"/>
            <w:gridSpan w:val="2"/>
          </w:tcPr>
          <w:p w14:paraId="78B92067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Pakistan</w:t>
            </w:r>
          </w:p>
        </w:tc>
        <w:tc>
          <w:tcPr>
            <w:tcW w:w="3811" w:type="dxa"/>
          </w:tcPr>
          <w:p w14:paraId="42109770">
            <w:pPr>
              <w:pStyle w:val="7"/>
              <w:spacing w:line="256" w:lineRule="exact"/>
              <w:ind w:left="229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Punjab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Haryana</w:t>
            </w:r>
          </w:p>
        </w:tc>
        <w:tc>
          <w:tcPr>
            <w:tcW w:w="912" w:type="dxa"/>
          </w:tcPr>
          <w:p w14:paraId="5D64E9DE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4EFDB6F5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6CA3490F">
            <w:pPr>
              <w:pStyle w:val="7"/>
              <w:rPr>
                <w:sz w:val="20"/>
              </w:rPr>
            </w:pPr>
          </w:p>
        </w:tc>
      </w:tr>
      <w:tr w14:paraId="12E53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771" w:type="dxa"/>
            <w:gridSpan w:val="2"/>
          </w:tcPr>
          <w:p w14:paraId="128FCAF6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U.P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M.P</w:t>
            </w:r>
          </w:p>
        </w:tc>
        <w:tc>
          <w:tcPr>
            <w:tcW w:w="3811" w:type="dxa"/>
          </w:tcPr>
          <w:p w14:paraId="1C1BEF08">
            <w:pPr>
              <w:pStyle w:val="7"/>
              <w:spacing w:line="256" w:lineRule="exact"/>
              <w:ind w:left="229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Karnataka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Tamil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Nadu</w:t>
            </w:r>
          </w:p>
        </w:tc>
        <w:tc>
          <w:tcPr>
            <w:tcW w:w="912" w:type="dxa"/>
          </w:tcPr>
          <w:p w14:paraId="2834E72F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40A8A0FC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54DCEDF4">
            <w:pPr>
              <w:pStyle w:val="7"/>
              <w:rPr>
                <w:sz w:val="20"/>
              </w:rPr>
            </w:pPr>
          </w:p>
        </w:tc>
      </w:tr>
      <w:tr w14:paraId="21AA8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771" w:type="dxa"/>
            <w:gridSpan w:val="2"/>
          </w:tcPr>
          <w:p w14:paraId="07078497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grazing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</w:tc>
        <w:tc>
          <w:tcPr>
            <w:tcW w:w="3811" w:type="dxa"/>
          </w:tcPr>
          <w:p w14:paraId="5566F4B0">
            <w:pPr>
              <w:pStyle w:val="7"/>
              <w:rPr>
                <w:sz w:val="20"/>
              </w:rPr>
            </w:pPr>
          </w:p>
        </w:tc>
        <w:tc>
          <w:tcPr>
            <w:tcW w:w="912" w:type="dxa"/>
          </w:tcPr>
          <w:p w14:paraId="755618FF">
            <w:pPr>
              <w:pStyle w:val="7"/>
              <w:spacing w:line="256" w:lineRule="exact"/>
              <w:ind w:right="8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06" w:type="dxa"/>
          </w:tcPr>
          <w:p w14:paraId="67F4F891">
            <w:pPr>
              <w:pStyle w:val="7"/>
              <w:spacing w:line="256" w:lineRule="exact"/>
              <w:ind w:left="9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71" w:type="dxa"/>
          </w:tcPr>
          <w:p w14:paraId="19CCA958">
            <w:pPr>
              <w:pStyle w:val="7"/>
              <w:spacing w:line="256" w:lineRule="exact"/>
              <w:ind w:right="46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D398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771" w:type="dxa"/>
            <w:gridSpan w:val="2"/>
          </w:tcPr>
          <w:p w14:paraId="30BAD21C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soils</w:t>
            </w:r>
          </w:p>
        </w:tc>
        <w:tc>
          <w:tcPr>
            <w:tcW w:w="3811" w:type="dxa"/>
          </w:tcPr>
          <w:p w14:paraId="320837A1">
            <w:pPr>
              <w:pStyle w:val="7"/>
              <w:spacing w:line="256" w:lineRule="exact"/>
              <w:ind w:left="229"/>
              <w:rPr>
                <w:sz w:val="24"/>
              </w:rPr>
            </w:pPr>
            <w:r>
              <w:rPr>
                <w:sz w:val="24"/>
              </w:rPr>
              <w:t>B) Soil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erosion</w:t>
            </w:r>
          </w:p>
        </w:tc>
        <w:tc>
          <w:tcPr>
            <w:tcW w:w="912" w:type="dxa"/>
          </w:tcPr>
          <w:p w14:paraId="75E61308">
            <w:pPr>
              <w:pStyle w:val="7"/>
              <w:rPr>
                <w:sz w:val="20"/>
              </w:rPr>
            </w:pPr>
          </w:p>
        </w:tc>
        <w:tc>
          <w:tcPr>
            <w:tcW w:w="406" w:type="dxa"/>
          </w:tcPr>
          <w:p w14:paraId="725B9744">
            <w:pPr>
              <w:pStyle w:val="7"/>
              <w:rPr>
                <w:sz w:val="20"/>
              </w:rPr>
            </w:pPr>
          </w:p>
        </w:tc>
        <w:tc>
          <w:tcPr>
            <w:tcW w:w="271" w:type="dxa"/>
          </w:tcPr>
          <w:p w14:paraId="173367B5">
            <w:pPr>
              <w:pStyle w:val="7"/>
              <w:rPr>
                <w:sz w:val="20"/>
              </w:rPr>
            </w:pPr>
          </w:p>
        </w:tc>
      </w:tr>
      <w:tr w14:paraId="42064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4771" w:type="dxa"/>
            <w:gridSpan w:val="2"/>
          </w:tcPr>
          <w:p w14:paraId="6FE8B7C4">
            <w:pPr>
              <w:pStyle w:val="7"/>
              <w:spacing w:line="250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Retention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species</w:t>
            </w:r>
          </w:p>
        </w:tc>
        <w:tc>
          <w:tcPr>
            <w:tcW w:w="3811" w:type="dxa"/>
          </w:tcPr>
          <w:p w14:paraId="70B95B00">
            <w:pPr>
              <w:pStyle w:val="7"/>
              <w:spacing w:line="250" w:lineRule="exact"/>
              <w:ind w:left="242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912" w:type="dxa"/>
          </w:tcPr>
          <w:p w14:paraId="54E8C143">
            <w:pPr>
              <w:pStyle w:val="7"/>
              <w:rPr>
                <w:sz w:val="18"/>
              </w:rPr>
            </w:pPr>
          </w:p>
        </w:tc>
        <w:tc>
          <w:tcPr>
            <w:tcW w:w="406" w:type="dxa"/>
          </w:tcPr>
          <w:p w14:paraId="6D27A3F6">
            <w:pPr>
              <w:pStyle w:val="7"/>
              <w:rPr>
                <w:sz w:val="18"/>
              </w:rPr>
            </w:pPr>
          </w:p>
        </w:tc>
        <w:tc>
          <w:tcPr>
            <w:tcW w:w="271" w:type="dxa"/>
          </w:tcPr>
          <w:p w14:paraId="0483E301">
            <w:pPr>
              <w:pStyle w:val="7"/>
              <w:rPr>
                <w:sz w:val="18"/>
              </w:rPr>
            </w:pPr>
          </w:p>
        </w:tc>
      </w:tr>
    </w:tbl>
    <w:p w14:paraId="767DF34F">
      <w:pPr>
        <w:spacing w:after="0"/>
        <w:rPr>
          <w:sz w:val="18"/>
        </w:rPr>
        <w:sectPr>
          <w:headerReference r:id="rId5" w:type="default"/>
          <w:footerReference r:id="rId6" w:type="default"/>
          <w:type w:val="continuous"/>
          <w:pgSz w:w="11910" w:h="16840"/>
          <w:pgMar w:top="820" w:right="260" w:bottom="1020" w:left="660" w:header="182" w:footer="824" w:gutter="0"/>
          <w:pgNumType w:start="1"/>
          <w:cols w:space="720" w:num="1"/>
        </w:sectPr>
      </w:pPr>
    </w:p>
    <w:p w14:paraId="4FFC8ACE">
      <w:pPr>
        <w:pStyle w:val="6"/>
        <w:numPr>
          <w:ilvl w:val="0"/>
          <w:numId w:val="1"/>
        </w:numPr>
        <w:tabs>
          <w:tab w:val="left" w:pos="603"/>
          <w:tab w:val="left" w:pos="9515"/>
          <w:tab w:val="left" w:pos="10235"/>
        </w:tabs>
        <w:spacing w:before="8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Conference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known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Earth</w:t>
      </w:r>
      <w:r>
        <w:rPr>
          <w:spacing w:val="-7"/>
          <w:sz w:val="24"/>
        </w:rPr>
        <w:t xml:space="preserve"> </w:t>
      </w:r>
      <w:r>
        <w:rPr>
          <w:sz w:val="24"/>
        </w:rPr>
        <w:t>summit</w:t>
      </w:r>
      <w:r>
        <w:rPr>
          <w:spacing w:val="5"/>
          <w:sz w:val="24"/>
        </w:rPr>
        <w:t xml:space="preserve"> </w:t>
      </w:r>
      <w:r>
        <w:rPr>
          <w:sz w:val="24"/>
        </w:rPr>
        <w:t>held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5EF05F4A">
      <w:pPr>
        <w:pStyle w:val="6"/>
        <w:numPr>
          <w:ilvl w:val="1"/>
          <w:numId w:val="1"/>
        </w:numPr>
        <w:tabs>
          <w:tab w:val="left" w:pos="1966"/>
          <w:tab w:val="left" w:pos="5193"/>
        </w:tabs>
        <w:spacing w:before="0" w:after="0" w:line="275" w:lineRule="exact"/>
        <w:ind w:left="1965" w:right="0" w:hanging="374"/>
        <w:jc w:val="left"/>
        <w:rPr>
          <w:sz w:val="24"/>
        </w:rPr>
      </w:pPr>
      <w:r>
        <w:rPr>
          <w:sz w:val="24"/>
        </w:rPr>
        <w:t>Johannes berg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Rio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Janeiro</w:t>
      </w:r>
    </w:p>
    <w:p w14:paraId="1CEEF046">
      <w:pPr>
        <w:pStyle w:val="4"/>
        <w:tabs>
          <w:tab w:val="left" w:pos="5193"/>
        </w:tabs>
        <w:spacing w:before="2"/>
      </w:pPr>
      <w:r>
        <w:t>C)</w:t>
      </w:r>
      <w:r>
        <w:rPr>
          <w:spacing w:val="59"/>
        </w:rPr>
        <w:t xml:space="preserve"> </w:t>
      </w:r>
      <w:r>
        <w:t>Kenya</w:t>
      </w:r>
      <w:r>
        <w:tab/>
      </w:r>
      <w:r>
        <w:t>D)</w:t>
      </w:r>
      <w:r>
        <w:rPr>
          <w:spacing w:val="1"/>
        </w:rPr>
        <w:t xml:space="preserve"> </w:t>
      </w:r>
      <w:r>
        <w:t>Brazil</w:t>
      </w:r>
    </w:p>
    <w:p w14:paraId="571D42D7">
      <w:pPr>
        <w:pStyle w:val="6"/>
        <w:numPr>
          <w:ilvl w:val="0"/>
          <w:numId w:val="1"/>
        </w:numPr>
        <w:tabs>
          <w:tab w:val="left" w:pos="603"/>
          <w:tab w:val="left" w:pos="9515"/>
          <w:tab w:val="left" w:pos="10235"/>
        </w:tabs>
        <w:spacing w:before="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example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non-renewable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52B38839">
      <w:pPr>
        <w:pStyle w:val="6"/>
        <w:numPr>
          <w:ilvl w:val="1"/>
          <w:numId w:val="1"/>
        </w:numPr>
        <w:tabs>
          <w:tab w:val="left" w:pos="1904"/>
          <w:tab w:val="left" w:pos="5928"/>
        </w:tabs>
        <w:spacing w:before="41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Coal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minerals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Soil</w:t>
      </w:r>
    </w:p>
    <w:p w14:paraId="436E2E9D">
      <w:pPr>
        <w:pStyle w:val="4"/>
        <w:tabs>
          <w:tab w:val="left" w:pos="5952"/>
        </w:tabs>
        <w:spacing w:before="46" w:line="240" w:lineRule="auto"/>
      </w:pPr>
      <w:r>
        <w:t>C)</w:t>
      </w:r>
      <w:r>
        <w:rPr>
          <w:spacing w:val="1"/>
        </w:rPr>
        <w:t xml:space="preserve"> </w:t>
      </w:r>
      <w:r>
        <w:t>Water</w:t>
      </w:r>
      <w:r>
        <w:tab/>
      </w:r>
      <w:r>
        <w:t>D)</w:t>
      </w:r>
      <w:r>
        <w:rPr>
          <w:spacing w:val="-2"/>
        </w:rPr>
        <w:t xml:space="preserve"> </w:t>
      </w:r>
      <w:r>
        <w:t>wind</w:t>
      </w:r>
    </w:p>
    <w:p w14:paraId="1E010FC5">
      <w:pPr>
        <w:pStyle w:val="6"/>
        <w:numPr>
          <w:ilvl w:val="0"/>
          <w:numId w:val="1"/>
        </w:numPr>
        <w:tabs>
          <w:tab w:val="left" w:pos="603"/>
          <w:tab w:val="left" w:pos="9515"/>
          <w:tab w:val="left" w:pos="9841"/>
          <w:tab w:val="left" w:pos="10235"/>
        </w:tabs>
        <w:spacing w:before="41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Sunder</w:t>
      </w:r>
      <w:r>
        <w:rPr>
          <w:spacing w:val="-1"/>
          <w:sz w:val="24"/>
        </w:rPr>
        <w:t xml:space="preserve"> </w:t>
      </w:r>
      <w:r>
        <w:rPr>
          <w:sz w:val="24"/>
        </w:rPr>
        <w:t>Lal</w:t>
      </w:r>
      <w:r>
        <w:rPr>
          <w:spacing w:val="-7"/>
          <w:sz w:val="24"/>
        </w:rPr>
        <w:t xml:space="preserve"> </w:t>
      </w:r>
      <w:r>
        <w:rPr>
          <w:sz w:val="24"/>
        </w:rPr>
        <w:t>Bahuguna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famous for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0065F4A3">
      <w:pPr>
        <w:pStyle w:val="6"/>
        <w:numPr>
          <w:ilvl w:val="1"/>
          <w:numId w:val="1"/>
        </w:numPr>
        <w:tabs>
          <w:tab w:val="left" w:pos="1905"/>
          <w:tab w:val="left" w:pos="591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Tehri</w:t>
      </w:r>
      <w:r>
        <w:rPr>
          <w:spacing w:val="-8"/>
          <w:sz w:val="24"/>
        </w:rPr>
        <w:t xml:space="preserve"> </w:t>
      </w:r>
      <w:r>
        <w:rPr>
          <w:sz w:val="24"/>
        </w:rPr>
        <w:t>Bachao</w:t>
      </w:r>
      <w:r>
        <w:rPr>
          <w:spacing w:val="6"/>
          <w:sz w:val="24"/>
        </w:rPr>
        <w:t xml:space="preserve"> </w:t>
      </w:r>
      <w:r>
        <w:rPr>
          <w:sz w:val="24"/>
        </w:rPr>
        <w:t>Andolan</w:t>
      </w:r>
      <w:r>
        <w:rPr>
          <w:sz w:val="24"/>
        </w:rPr>
        <w:tab/>
      </w:r>
      <w:r>
        <w:rPr>
          <w:sz w:val="24"/>
        </w:rPr>
        <w:t>B) Narmada</w:t>
      </w:r>
      <w:r>
        <w:rPr>
          <w:spacing w:val="-3"/>
          <w:sz w:val="24"/>
        </w:rPr>
        <w:t xml:space="preserve"> </w:t>
      </w:r>
      <w:r>
        <w:rPr>
          <w:sz w:val="24"/>
        </w:rPr>
        <w:t>Bachao</w:t>
      </w:r>
      <w:r>
        <w:rPr>
          <w:spacing w:val="2"/>
          <w:sz w:val="24"/>
        </w:rPr>
        <w:t xml:space="preserve"> </w:t>
      </w:r>
      <w:r>
        <w:rPr>
          <w:sz w:val="24"/>
        </w:rPr>
        <w:t>Andolan</w:t>
      </w:r>
    </w:p>
    <w:p w14:paraId="343356C6">
      <w:pPr>
        <w:pStyle w:val="4"/>
        <w:tabs>
          <w:tab w:val="left" w:pos="5913"/>
        </w:tabs>
        <w:spacing w:before="2" w:line="240" w:lineRule="auto"/>
      </w:pPr>
      <w:r>
        <w:t>C) GangaBachao</w:t>
      </w:r>
      <w:r>
        <w:rPr>
          <w:spacing w:val="2"/>
        </w:rPr>
        <w:t xml:space="preserve"> </w:t>
      </w:r>
      <w:r>
        <w:t>Andolan</w:t>
      </w:r>
      <w:r>
        <w:tab/>
      </w:r>
      <w:r>
        <w:t>D)</w:t>
      </w:r>
      <w:r>
        <w:rPr>
          <w:spacing w:val="1"/>
        </w:rPr>
        <w:t xml:space="preserve"> </w:t>
      </w:r>
      <w:r>
        <w:t>none of</w:t>
      </w:r>
      <w:r>
        <w:rPr>
          <w:spacing w:val="-7"/>
        </w:rPr>
        <w:t xml:space="preserve"> </w:t>
      </w:r>
      <w:r>
        <w:t>these</w:t>
      </w:r>
    </w:p>
    <w:p w14:paraId="052FFDF9">
      <w:pPr>
        <w:spacing w:after="0" w:line="240" w:lineRule="auto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2D135A1C">
      <w:pPr>
        <w:pStyle w:val="6"/>
        <w:numPr>
          <w:ilvl w:val="0"/>
          <w:numId w:val="1"/>
        </w:numPr>
        <w:tabs>
          <w:tab w:val="left" w:pos="603"/>
          <w:tab w:val="left" w:pos="5857"/>
        </w:tabs>
        <w:spacing w:before="0" w:after="0" w:line="274" w:lineRule="exact"/>
        <w:ind w:left="602" w:right="0" w:hanging="361"/>
        <w:jc w:val="left"/>
        <w:rPr>
          <w:sz w:val="24"/>
        </w:rPr>
      </w:pPr>
      <w:r>
        <w:rPr>
          <w:sz w:val="24"/>
        </w:rPr>
        <w:t>Satluj-yamuna link</w:t>
      </w:r>
      <w:r>
        <w:rPr>
          <w:spacing w:val="-3"/>
          <w:sz w:val="24"/>
        </w:rPr>
        <w:t xml:space="preserve"> </w:t>
      </w:r>
      <w:r>
        <w:rPr>
          <w:sz w:val="24"/>
        </w:rPr>
        <w:t>(SYL)canal</w:t>
      </w:r>
      <w:r>
        <w:rPr>
          <w:spacing w:val="-11"/>
          <w:sz w:val="24"/>
        </w:rPr>
        <w:t xml:space="preserve"> </w:t>
      </w:r>
      <w:r>
        <w:rPr>
          <w:sz w:val="24"/>
        </w:rPr>
        <w:t>dispute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6E815602">
      <w:pPr>
        <w:pStyle w:val="6"/>
        <w:numPr>
          <w:ilvl w:val="1"/>
          <w:numId w:val="1"/>
        </w:numPr>
        <w:tabs>
          <w:tab w:val="left" w:pos="1904"/>
          <w:tab w:val="left" w:pos="4473"/>
        </w:tabs>
        <w:spacing w:before="2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Punjab&amp;</w:t>
      </w:r>
      <w:r>
        <w:rPr>
          <w:spacing w:val="-5"/>
          <w:sz w:val="24"/>
        </w:rPr>
        <w:t xml:space="preserve"> </w:t>
      </w:r>
      <w:r>
        <w:rPr>
          <w:sz w:val="24"/>
        </w:rPr>
        <w:t>Haryana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6"/>
          <w:sz w:val="24"/>
        </w:rPr>
        <w:t xml:space="preserve"> </w:t>
      </w:r>
      <w:r>
        <w:rPr>
          <w:sz w:val="24"/>
        </w:rPr>
        <w:t>Karanataka&amp;Tamilnandu</w:t>
      </w:r>
    </w:p>
    <w:p w14:paraId="75FC4FFF">
      <w:pPr>
        <w:pStyle w:val="4"/>
        <w:tabs>
          <w:tab w:val="left" w:pos="4473"/>
        </w:tabs>
      </w:pPr>
      <w:r>
        <w:t>C)</w:t>
      </w:r>
      <w:r>
        <w:rPr>
          <w:spacing w:val="3"/>
        </w:rPr>
        <w:t xml:space="preserve"> </w:t>
      </w:r>
      <w:r>
        <w:t>Delhi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UP</w:t>
      </w:r>
      <w:r>
        <w:tab/>
      </w:r>
      <w:r>
        <w:t>D)</w:t>
      </w:r>
      <w:r>
        <w:rPr>
          <w:spacing w:val="1"/>
        </w:rPr>
        <w:t xml:space="preserve"> </w:t>
      </w:r>
      <w:r>
        <w:t>None of</w:t>
      </w:r>
      <w:r>
        <w:rPr>
          <w:spacing w:val="-8"/>
        </w:rPr>
        <w:t xml:space="preserve"> </w:t>
      </w:r>
      <w:r>
        <w:t>these</w:t>
      </w:r>
    </w:p>
    <w:p w14:paraId="42427954">
      <w:pPr>
        <w:pStyle w:val="6"/>
        <w:numPr>
          <w:ilvl w:val="0"/>
          <w:numId w:val="1"/>
        </w:numPr>
        <w:tabs>
          <w:tab w:val="left" w:pos="603"/>
          <w:tab w:val="left" w:pos="6398"/>
        </w:tabs>
        <w:spacing w:before="3" w:after="0" w:line="240" w:lineRule="auto"/>
        <w:ind w:left="602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 following is</w:t>
      </w:r>
      <w:r>
        <w:rPr>
          <w:spacing w:val="-5"/>
          <w:sz w:val="24"/>
        </w:rPr>
        <w:t xml:space="preserve"> </w:t>
      </w: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desertification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3F215200">
      <w:pPr>
        <w:pStyle w:val="4"/>
        <w:tabs>
          <w:tab w:val="left" w:pos="962"/>
        </w:tabs>
        <w:spacing w:line="274" w:lineRule="exact"/>
        <w:ind w:left="242"/>
      </w:pPr>
      <w:r>
        <w:br w:type="column"/>
      </w:r>
      <w:r>
        <w:t xml:space="preserve">[  </w:t>
      </w:r>
      <w:r>
        <w:rPr>
          <w:spacing w:val="3"/>
        </w:rPr>
        <w:t xml:space="preserve"> </w:t>
      </w:r>
      <w:r>
        <w:t>A</w:t>
      </w:r>
      <w:r>
        <w:tab/>
      </w:r>
      <w:r>
        <w:t>]</w:t>
      </w:r>
    </w:p>
    <w:p w14:paraId="054A5F27">
      <w:pPr>
        <w:pStyle w:val="4"/>
        <w:spacing w:line="240" w:lineRule="auto"/>
        <w:ind w:left="0"/>
        <w:rPr>
          <w:sz w:val="26"/>
        </w:rPr>
      </w:pPr>
    </w:p>
    <w:p w14:paraId="698FE54F">
      <w:pPr>
        <w:pStyle w:val="4"/>
        <w:spacing w:before="2" w:line="240" w:lineRule="auto"/>
        <w:ind w:left="0"/>
        <w:rPr>
          <w:sz w:val="22"/>
        </w:rPr>
      </w:pPr>
    </w:p>
    <w:p w14:paraId="67815D4D">
      <w:pPr>
        <w:pStyle w:val="4"/>
        <w:tabs>
          <w:tab w:val="left" w:pos="962"/>
        </w:tabs>
        <w:spacing w:before="1" w:line="240" w:lineRule="auto"/>
        <w:ind w:left="242"/>
      </w:pPr>
      <w:r>
        <w:t xml:space="preserve">[  </w:t>
      </w:r>
      <w:r>
        <w:rPr>
          <w:spacing w:val="3"/>
        </w:rPr>
        <w:t xml:space="preserve"> </w:t>
      </w:r>
      <w:r>
        <w:t>D</w:t>
      </w:r>
      <w:r>
        <w:tab/>
      </w:r>
      <w:r>
        <w:t>]</w:t>
      </w:r>
    </w:p>
    <w:p w14:paraId="5E49B76B">
      <w:pPr>
        <w:spacing w:after="0" w:line="240" w:lineRule="auto"/>
        <w:sectPr>
          <w:type w:val="continuous"/>
          <w:pgSz w:w="11910" w:h="16840"/>
          <w:pgMar w:top="820" w:right="260" w:bottom="1020" w:left="660" w:header="720" w:footer="720" w:gutter="0"/>
          <w:cols w:equalWidth="0" w:num="2">
            <w:col w:w="7247" w:space="2025"/>
            <w:col w:w="1718"/>
          </w:cols>
        </w:sectPr>
      </w:pPr>
    </w:p>
    <w:tbl>
      <w:tblPr>
        <w:tblStyle w:val="3"/>
        <w:tblW w:w="0" w:type="auto"/>
        <w:tblInd w:w="2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69"/>
        <w:gridCol w:w="3713"/>
        <w:gridCol w:w="782"/>
        <w:gridCol w:w="466"/>
        <w:gridCol w:w="239"/>
      </w:tblGrid>
      <w:tr w14:paraId="10538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969" w:type="dxa"/>
          </w:tcPr>
          <w:p w14:paraId="46FDC0DA">
            <w:pPr>
              <w:pStyle w:val="7"/>
              <w:spacing w:line="252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Deforestation</w:t>
            </w:r>
          </w:p>
        </w:tc>
        <w:tc>
          <w:tcPr>
            <w:tcW w:w="3713" w:type="dxa"/>
          </w:tcPr>
          <w:p w14:paraId="18977621">
            <w:pPr>
              <w:pStyle w:val="7"/>
              <w:spacing w:line="252" w:lineRule="exact"/>
              <w:ind w:left="31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overgrazing</w:t>
            </w:r>
          </w:p>
        </w:tc>
        <w:tc>
          <w:tcPr>
            <w:tcW w:w="1487" w:type="dxa"/>
            <w:gridSpan w:val="3"/>
            <w:vMerge w:val="restart"/>
          </w:tcPr>
          <w:p w14:paraId="15D3CF9F">
            <w:pPr>
              <w:pStyle w:val="7"/>
              <w:rPr>
                <w:sz w:val="24"/>
              </w:rPr>
            </w:pPr>
          </w:p>
        </w:tc>
      </w:tr>
      <w:tr w14:paraId="60528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18AF6743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Mining</w:t>
            </w:r>
          </w:p>
        </w:tc>
        <w:tc>
          <w:tcPr>
            <w:tcW w:w="3713" w:type="dxa"/>
          </w:tcPr>
          <w:p w14:paraId="737AB13B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1487" w:type="dxa"/>
            <w:gridSpan w:val="3"/>
            <w:vMerge w:val="continue"/>
            <w:tcBorders>
              <w:top w:val="nil"/>
            </w:tcBorders>
          </w:tcPr>
          <w:p w14:paraId="6BE53811">
            <w:pPr>
              <w:rPr>
                <w:sz w:val="2"/>
                <w:szCs w:val="2"/>
              </w:rPr>
            </w:pPr>
          </w:p>
        </w:tc>
      </w:tr>
      <w:tr w14:paraId="20B65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62C2A20D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17.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Nuclear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 generated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</w:p>
        </w:tc>
        <w:tc>
          <w:tcPr>
            <w:tcW w:w="3713" w:type="dxa"/>
          </w:tcPr>
          <w:p w14:paraId="00B75134">
            <w:pPr>
              <w:pStyle w:val="7"/>
              <w:rPr>
                <w:sz w:val="20"/>
              </w:rPr>
            </w:pPr>
          </w:p>
        </w:tc>
        <w:tc>
          <w:tcPr>
            <w:tcW w:w="782" w:type="dxa"/>
          </w:tcPr>
          <w:p w14:paraId="37373B81">
            <w:pPr>
              <w:pStyle w:val="7"/>
              <w:spacing w:line="256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66DAB6F1">
            <w:pPr>
              <w:pStyle w:val="7"/>
              <w:spacing w:line="256" w:lineRule="exact"/>
              <w:ind w:left="65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39" w:type="dxa"/>
          </w:tcPr>
          <w:p w14:paraId="10087E32">
            <w:pPr>
              <w:pStyle w:val="7"/>
              <w:spacing w:line="256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6D119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33CB4D40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Nuclear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fusion</w:t>
            </w:r>
          </w:p>
        </w:tc>
        <w:tc>
          <w:tcPr>
            <w:tcW w:w="3713" w:type="dxa"/>
          </w:tcPr>
          <w:p w14:paraId="50A02988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Nuclear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fission</w:t>
            </w:r>
          </w:p>
        </w:tc>
        <w:tc>
          <w:tcPr>
            <w:tcW w:w="782" w:type="dxa"/>
          </w:tcPr>
          <w:p w14:paraId="5E43ED47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40179AF5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17890CDE">
            <w:pPr>
              <w:pStyle w:val="7"/>
              <w:rPr>
                <w:sz w:val="20"/>
              </w:rPr>
            </w:pPr>
          </w:p>
        </w:tc>
      </w:tr>
      <w:tr w14:paraId="44ED3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447A7EF8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3713" w:type="dxa"/>
          </w:tcPr>
          <w:p w14:paraId="18B5F9E3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782" w:type="dxa"/>
          </w:tcPr>
          <w:p w14:paraId="5D1F8A35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D2E15C5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3C73E898">
            <w:pPr>
              <w:pStyle w:val="7"/>
              <w:rPr>
                <w:sz w:val="20"/>
              </w:rPr>
            </w:pPr>
          </w:p>
        </w:tc>
      </w:tr>
      <w:tr w14:paraId="00491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268C6CFD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18.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summit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</w:p>
        </w:tc>
        <w:tc>
          <w:tcPr>
            <w:tcW w:w="3713" w:type="dxa"/>
          </w:tcPr>
          <w:p w14:paraId="5CD89416">
            <w:pPr>
              <w:pStyle w:val="7"/>
              <w:rPr>
                <w:sz w:val="20"/>
              </w:rPr>
            </w:pPr>
          </w:p>
        </w:tc>
        <w:tc>
          <w:tcPr>
            <w:tcW w:w="782" w:type="dxa"/>
          </w:tcPr>
          <w:p w14:paraId="610CB1A4">
            <w:pPr>
              <w:pStyle w:val="7"/>
              <w:spacing w:line="256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3CBBAF14">
            <w:pPr>
              <w:pStyle w:val="7"/>
              <w:spacing w:line="256" w:lineRule="exact"/>
              <w:ind w:left="65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39" w:type="dxa"/>
          </w:tcPr>
          <w:p w14:paraId="33EB1FF1">
            <w:pPr>
              <w:pStyle w:val="7"/>
              <w:spacing w:line="256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C15B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009E24B1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Rio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Janeiro</w:t>
            </w:r>
          </w:p>
        </w:tc>
        <w:tc>
          <w:tcPr>
            <w:tcW w:w="3713" w:type="dxa"/>
          </w:tcPr>
          <w:p w14:paraId="665A1605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Johannesburg</w:t>
            </w:r>
          </w:p>
        </w:tc>
        <w:tc>
          <w:tcPr>
            <w:tcW w:w="782" w:type="dxa"/>
          </w:tcPr>
          <w:p w14:paraId="62D612AF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C37669A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6F03BF3F">
            <w:pPr>
              <w:pStyle w:val="7"/>
              <w:rPr>
                <w:sz w:val="20"/>
              </w:rPr>
            </w:pPr>
          </w:p>
        </w:tc>
      </w:tr>
      <w:tr w14:paraId="323B1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7667A241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Stockholm</w:t>
            </w:r>
          </w:p>
        </w:tc>
        <w:tc>
          <w:tcPr>
            <w:tcW w:w="3713" w:type="dxa"/>
          </w:tcPr>
          <w:p w14:paraId="2D313B4B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nations</w:t>
            </w:r>
          </w:p>
        </w:tc>
        <w:tc>
          <w:tcPr>
            <w:tcW w:w="782" w:type="dxa"/>
          </w:tcPr>
          <w:p w14:paraId="2491664F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1A76EFAB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2AA3F3AF">
            <w:pPr>
              <w:pStyle w:val="7"/>
              <w:rPr>
                <w:sz w:val="20"/>
              </w:rPr>
            </w:pPr>
          </w:p>
        </w:tc>
      </w:tr>
      <w:tr w14:paraId="32A3A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003173B6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19.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Deforestation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decreases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due to</w:t>
            </w:r>
          </w:p>
        </w:tc>
        <w:tc>
          <w:tcPr>
            <w:tcW w:w="3713" w:type="dxa"/>
          </w:tcPr>
          <w:p w14:paraId="75239898">
            <w:pPr>
              <w:pStyle w:val="7"/>
              <w:rPr>
                <w:sz w:val="20"/>
              </w:rPr>
            </w:pPr>
          </w:p>
        </w:tc>
        <w:tc>
          <w:tcPr>
            <w:tcW w:w="782" w:type="dxa"/>
          </w:tcPr>
          <w:p w14:paraId="7DBD94C2">
            <w:pPr>
              <w:pStyle w:val="7"/>
              <w:spacing w:line="256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5D81D81E">
            <w:pPr>
              <w:pStyle w:val="7"/>
              <w:spacing w:line="256" w:lineRule="exact"/>
              <w:ind w:left="122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39" w:type="dxa"/>
          </w:tcPr>
          <w:p w14:paraId="413A0028">
            <w:pPr>
              <w:pStyle w:val="7"/>
              <w:spacing w:line="256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2EE6A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76DD8859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</w:p>
        </w:tc>
        <w:tc>
          <w:tcPr>
            <w:tcW w:w="3713" w:type="dxa"/>
          </w:tcPr>
          <w:p w14:paraId="1EE44744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B) Soil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erosion</w:t>
            </w:r>
          </w:p>
        </w:tc>
        <w:tc>
          <w:tcPr>
            <w:tcW w:w="782" w:type="dxa"/>
          </w:tcPr>
          <w:p w14:paraId="032B88FC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190DDF0B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7292ADAF">
            <w:pPr>
              <w:pStyle w:val="7"/>
              <w:rPr>
                <w:sz w:val="20"/>
              </w:rPr>
            </w:pPr>
          </w:p>
        </w:tc>
      </w:tr>
      <w:tr w14:paraId="40D7A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3BDD74B3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Drought</w:t>
            </w:r>
          </w:p>
        </w:tc>
        <w:tc>
          <w:tcPr>
            <w:tcW w:w="3713" w:type="dxa"/>
          </w:tcPr>
          <w:p w14:paraId="07B3A857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 Global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warming</w:t>
            </w:r>
          </w:p>
        </w:tc>
        <w:tc>
          <w:tcPr>
            <w:tcW w:w="782" w:type="dxa"/>
          </w:tcPr>
          <w:p w14:paraId="70BA1A57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08D4CC16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6043CAB5">
            <w:pPr>
              <w:pStyle w:val="7"/>
              <w:rPr>
                <w:sz w:val="20"/>
              </w:rPr>
            </w:pPr>
          </w:p>
        </w:tc>
      </w:tr>
      <w:tr w14:paraId="16782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11D887BC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20.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Fossil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fuels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metallic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minerals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</w:tc>
        <w:tc>
          <w:tcPr>
            <w:tcW w:w="3713" w:type="dxa"/>
          </w:tcPr>
          <w:p w14:paraId="47ABD03A">
            <w:pPr>
              <w:pStyle w:val="7"/>
              <w:rPr>
                <w:sz w:val="20"/>
              </w:rPr>
            </w:pPr>
          </w:p>
        </w:tc>
        <w:tc>
          <w:tcPr>
            <w:tcW w:w="782" w:type="dxa"/>
          </w:tcPr>
          <w:p w14:paraId="738AC4D6">
            <w:pPr>
              <w:pStyle w:val="7"/>
              <w:spacing w:line="256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4BA4911E">
            <w:pPr>
              <w:pStyle w:val="7"/>
              <w:spacing w:line="256" w:lineRule="exact"/>
              <w:ind w:left="122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39" w:type="dxa"/>
          </w:tcPr>
          <w:p w14:paraId="09ECA1FB">
            <w:pPr>
              <w:pStyle w:val="7"/>
              <w:spacing w:line="256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BA16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60A6C5F8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Renewable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</w:p>
        </w:tc>
        <w:tc>
          <w:tcPr>
            <w:tcW w:w="3713" w:type="dxa"/>
          </w:tcPr>
          <w:p w14:paraId="6F5591A1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Inexhaustible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</w:p>
        </w:tc>
        <w:tc>
          <w:tcPr>
            <w:tcW w:w="782" w:type="dxa"/>
          </w:tcPr>
          <w:p w14:paraId="18F98700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58DCBDB9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33F4FBB0">
            <w:pPr>
              <w:pStyle w:val="7"/>
              <w:rPr>
                <w:sz w:val="20"/>
              </w:rPr>
            </w:pPr>
          </w:p>
        </w:tc>
      </w:tr>
      <w:tr w14:paraId="32BCB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6455D819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Non-renewable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</w:p>
        </w:tc>
        <w:tc>
          <w:tcPr>
            <w:tcW w:w="3713" w:type="dxa"/>
          </w:tcPr>
          <w:p w14:paraId="3A56DD66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None</w:t>
            </w:r>
          </w:p>
        </w:tc>
        <w:tc>
          <w:tcPr>
            <w:tcW w:w="782" w:type="dxa"/>
          </w:tcPr>
          <w:p w14:paraId="5A22BED6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6D9F170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1C401719">
            <w:pPr>
              <w:pStyle w:val="7"/>
              <w:rPr>
                <w:sz w:val="20"/>
              </w:rPr>
            </w:pPr>
          </w:p>
        </w:tc>
      </w:tr>
      <w:tr w14:paraId="16551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58E95D3E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</w:tc>
        <w:tc>
          <w:tcPr>
            <w:tcW w:w="3713" w:type="dxa"/>
          </w:tcPr>
          <w:p w14:paraId="344C2C7F">
            <w:pPr>
              <w:pStyle w:val="7"/>
              <w:rPr>
                <w:sz w:val="20"/>
              </w:rPr>
            </w:pPr>
          </w:p>
        </w:tc>
        <w:tc>
          <w:tcPr>
            <w:tcW w:w="782" w:type="dxa"/>
          </w:tcPr>
          <w:p w14:paraId="2572D21A">
            <w:pPr>
              <w:pStyle w:val="7"/>
              <w:spacing w:line="256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640E36E0">
            <w:pPr>
              <w:pStyle w:val="7"/>
              <w:spacing w:line="256" w:lineRule="exact"/>
              <w:ind w:left="65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39" w:type="dxa"/>
          </w:tcPr>
          <w:p w14:paraId="15C4B8E5">
            <w:pPr>
              <w:pStyle w:val="7"/>
              <w:spacing w:line="256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66542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62DE1B04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Renewable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</w:p>
        </w:tc>
        <w:tc>
          <w:tcPr>
            <w:tcW w:w="3713" w:type="dxa"/>
          </w:tcPr>
          <w:p w14:paraId="2275C13F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B) Non-renewable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</w:p>
        </w:tc>
        <w:tc>
          <w:tcPr>
            <w:tcW w:w="782" w:type="dxa"/>
          </w:tcPr>
          <w:p w14:paraId="29FEE87F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F485C22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0A8E27F5">
            <w:pPr>
              <w:pStyle w:val="7"/>
              <w:rPr>
                <w:sz w:val="20"/>
              </w:rPr>
            </w:pPr>
          </w:p>
        </w:tc>
      </w:tr>
      <w:tr w14:paraId="2DD71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68E12568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</w:p>
        </w:tc>
        <w:tc>
          <w:tcPr>
            <w:tcW w:w="3713" w:type="dxa"/>
          </w:tcPr>
          <w:p w14:paraId="7287B201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None</w:t>
            </w:r>
          </w:p>
        </w:tc>
        <w:tc>
          <w:tcPr>
            <w:tcW w:w="782" w:type="dxa"/>
          </w:tcPr>
          <w:p w14:paraId="2D2AD8BD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3EF6B843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63B551AE">
            <w:pPr>
              <w:pStyle w:val="7"/>
              <w:rPr>
                <w:sz w:val="20"/>
              </w:rPr>
            </w:pPr>
          </w:p>
        </w:tc>
      </w:tr>
      <w:tr w14:paraId="098E3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034BC958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Needle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leaves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</w:tc>
        <w:tc>
          <w:tcPr>
            <w:tcW w:w="3713" w:type="dxa"/>
          </w:tcPr>
          <w:p w14:paraId="4032B04C">
            <w:pPr>
              <w:pStyle w:val="7"/>
              <w:rPr>
                <w:sz w:val="20"/>
              </w:rPr>
            </w:pPr>
          </w:p>
        </w:tc>
        <w:tc>
          <w:tcPr>
            <w:tcW w:w="782" w:type="dxa"/>
          </w:tcPr>
          <w:p w14:paraId="13C86035">
            <w:pPr>
              <w:pStyle w:val="7"/>
              <w:spacing w:line="256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6E9FCC6C">
            <w:pPr>
              <w:pStyle w:val="7"/>
              <w:spacing w:line="256" w:lineRule="exact"/>
              <w:ind w:left="122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39" w:type="dxa"/>
          </w:tcPr>
          <w:p w14:paraId="603564AD">
            <w:pPr>
              <w:pStyle w:val="7"/>
              <w:spacing w:line="256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5493A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0DBE4E23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Evergreen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</w:p>
        </w:tc>
        <w:tc>
          <w:tcPr>
            <w:tcW w:w="3713" w:type="dxa"/>
          </w:tcPr>
          <w:p w14:paraId="1AD54ACF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B) Tropical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deciduous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</w:p>
        </w:tc>
        <w:tc>
          <w:tcPr>
            <w:tcW w:w="782" w:type="dxa"/>
          </w:tcPr>
          <w:p w14:paraId="31F3DC26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3BD2D625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2B9F9DA3">
            <w:pPr>
              <w:pStyle w:val="7"/>
              <w:rPr>
                <w:sz w:val="20"/>
              </w:rPr>
            </w:pPr>
          </w:p>
        </w:tc>
      </w:tr>
      <w:tr w14:paraId="43A97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617CB9A2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Temperate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deciduous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</w:p>
        </w:tc>
        <w:tc>
          <w:tcPr>
            <w:tcW w:w="3713" w:type="dxa"/>
          </w:tcPr>
          <w:p w14:paraId="326F2025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Coniferous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</w:p>
        </w:tc>
        <w:tc>
          <w:tcPr>
            <w:tcW w:w="782" w:type="dxa"/>
          </w:tcPr>
          <w:p w14:paraId="6860858A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0EC9E258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2A2CADA2">
            <w:pPr>
              <w:pStyle w:val="7"/>
              <w:rPr>
                <w:sz w:val="20"/>
              </w:rPr>
            </w:pPr>
          </w:p>
        </w:tc>
      </w:tr>
      <w:tr w14:paraId="48695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715E1EFF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23.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Silicon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obtained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</w:p>
        </w:tc>
        <w:tc>
          <w:tcPr>
            <w:tcW w:w="3713" w:type="dxa"/>
          </w:tcPr>
          <w:p w14:paraId="5AA0614D">
            <w:pPr>
              <w:pStyle w:val="7"/>
              <w:rPr>
                <w:sz w:val="20"/>
              </w:rPr>
            </w:pPr>
          </w:p>
        </w:tc>
        <w:tc>
          <w:tcPr>
            <w:tcW w:w="782" w:type="dxa"/>
          </w:tcPr>
          <w:p w14:paraId="5C953772">
            <w:pPr>
              <w:pStyle w:val="7"/>
              <w:spacing w:line="256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6D58499F">
            <w:pPr>
              <w:pStyle w:val="7"/>
              <w:spacing w:line="256" w:lineRule="exact"/>
              <w:ind w:left="65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39" w:type="dxa"/>
          </w:tcPr>
          <w:p w14:paraId="238EA592">
            <w:pPr>
              <w:pStyle w:val="7"/>
              <w:spacing w:line="256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502DB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61359FD6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Silica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sand</w:t>
            </w:r>
          </w:p>
        </w:tc>
        <w:tc>
          <w:tcPr>
            <w:tcW w:w="3713" w:type="dxa"/>
          </w:tcPr>
          <w:p w14:paraId="468AE863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Alumina</w:t>
            </w:r>
          </w:p>
        </w:tc>
        <w:tc>
          <w:tcPr>
            <w:tcW w:w="782" w:type="dxa"/>
          </w:tcPr>
          <w:p w14:paraId="71C8E9BF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4C1B8881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3445AF6C">
            <w:pPr>
              <w:pStyle w:val="7"/>
              <w:rPr>
                <w:sz w:val="20"/>
              </w:rPr>
            </w:pPr>
          </w:p>
        </w:tc>
      </w:tr>
      <w:tr w14:paraId="49F0C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60B2E362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Calcium</w:t>
            </w:r>
          </w:p>
        </w:tc>
        <w:tc>
          <w:tcPr>
            <w:tcW w:w="3713" w:type="dxa"/>
          </w:tcPr>
          <w:p w14:paraId="30FFA566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None</w:t>
            </w:r>
          </w:p>
        </w:tc>
        <w:tc>
          <w:tcPr>
            <w:tcW w:w="782" w:type="dxa"/>
          </w:tcPr>
          <w:p w14:paraId="6B9C639F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3B2D7305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4DA80705">
            <w:pPr>
              <w:pStyle w:val="7"/>
              <w:rPr>
                <w:sz w:val="20"/>
              </w:rPr>
            </w:pPr>
          </w:p>
        </w:tc>
      </w:tr>
      <w:tr w14:paraId="1C306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037E0419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conservation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</w:p>
        </w:tc>
        <w:tc>
          <w:tcPr>
            <w:tcW w:w="3713" w:type="dxa"/>
          </w:tcPr>
          <w:p w14:paraId="03D6AE2F">
            <w:pPr>
              <w:pStyle w:val="7"/>
              <w:rPr>
                <w:sz w:val="20"/>
              </w:rPr>
            </w:pPr>
          </w:p>
        </w:tc>
        <w:tc>
          <w:tcPr>
            <w:tcW w:w="782" w:type="dxa"/>
          </w:tcPr>
          <w:p w14:paraId="6C53FEB3">
            <w:pPr>
              <w:pStyle w:val="7"/>
              <w:spacing w:line="256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47DFC6CB">
            <w:pPr>
              <w:pStyle w:val="7"/>
              <w:spacing w:line="256" w:lineRule="exact"/>
              <w:ind w:left="12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39" w:type="dxa"/>
          </w:tcPr>
          <w:p w14:paraId="56EEBD6A">
            <w:pPr>
              <w:pStyle w:val="7"/>
              <w:spacing w:line="256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60026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4963F752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aerated</w:t>
            </w:r>
          </w:p>
        </w:tc>
        <w:tc>
          <w:tcPr>
            <w:tcW w:w="3713" w:type="dxa"/>
          </w:tcPr>
          <w:p w14:paraId="021CD0F6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erosion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allowed</w:t>
            </w:r>
          </w:p>
        </w:tc>
        <w:tc>
          <w:tcPr>
            <w:tcW w:w="782" w:type="dxa"/>
          </w:tcPr>
          <w:p w14:paraId="408A3611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7275E88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47CBC93D">
            <w:pPr>
              <w:pStyle w:val="7"/>
              <w:rPr>
                <w:sz w:val="20"/>
              </w:rPr>
            </w:pPr>
          </w:p>
        </w:tc>
      </w:tr>
      <w:tr w14:paraId="7FEEB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969" w:type="dxa"/>
          </w:tcPr>
          <w:p w14:paraId="14790022">
            <w:pPr>
              <w:pStyle w:val="7"/>
              <w:spacing w:line="252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Sterile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fertile</w:t>
            </w:r>
          </w:p>
        </w:tc>
        <w:tc>
          <w:tcPr>
            <w:tcW w:w="3713" w:type="dxa"/>
          </w:tcPr>
          <w:p w14:paraId="0A5F257D">
            <w:pPr>
              <w:pStyle w:val="7"/>
              <w:spacing w:line="252" w:lineRule="exact"/>
              <w:ind w:left="31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protected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against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loss</w:t>
            </w:r>
          </w:p>
        </w:tc>
        <w:tc>
          <w:tcPr>
            <w:tcW w:w="782" w:type="dxa"/>
          </w:tcPr>
          <w:p w14:paraId="55D87A26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0A3A3F9A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4CE77415">
            <w:pPr>
              <w:pStyle w:val="7"/>
              <w:rPr>
                <w:sz w:val="20"/>
              </w:rPr>
            </w:pPr>
          </w:p>
        </w:tc>
      </w:tr>
      <w:tr w14:paraId="3CAB4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0169" w:type="dxa"/>
            <w:gridSpan w:val="5"/>
          </w:tcPr>
          <w:p w14:paraId="3835C084">
            <w:pPr>
              <w:pStyle w:val="7"/>
              <w:spacing w:line="254" w:lineRule="exact"/>
              <w:ind w:left="50"/>
              <w:rPr>
                <w:sz w:val="24"/>
              </w:rPr>
            </w:pPr>
            <w:r>
              <w:rPr>
                <w:sz w:val="24"/>
              </w:rPr>
              <w:t>25.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following dreams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become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super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</w:tc>
      </w:tr>
      <w:tr w14:paraId="1A1BA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69" w:type="dxa"/>
          </w:tcPr>
          <w:p w14:paraId="568CA100">
            <w:pPr>
              <w:pStyle w:val="7"/>
              <w:tabs>
                <w:tab w:val="left" w:pos="3567"/>
              </w:tabs>
              <w:spacing w:line="250" w:lineRule="exact"/>
              <w:ind w:left="41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middle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east countries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3713" w:type="dxa"/>
          </w:tcPr>
          <w:p w14:paraId="0AF44BE5">
            <w:pPr>
              <w:pStyle w:val="7"/>
              <w:rPr>
                <w:sz w:val="20"/>
              </w:rPr>
            </w:pPr>
          </w:p>
        </w:tc>
        <w:tc>
          <w:tcPr>
            <w:tcW w:w="782" w:type="dxa"/>
          </w:tcPr>
          <w:p w14:paraId="739089F8">
            <w:pPr>
              <w:pStyle w:val="7"/>
              <w:spacing w:line="250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5ED96FEE">
            <w:pPr>
              <w:pStyle w:val="7"/>
              <w:spacing w:line="250" w:lineRule="exact"/>
              <w:ind w:left="185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39" w:type="dxa"/>
          </w:tcPr>
          <w:p w14:paraId="0C20EADB">
            <w:pPr>
              <w:pStyle w:val="7"/>
              <w:spacing w:line="250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9550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969" w:type="dxa"/>
          </w:tcPr>
          <w:p w14:paraId="436317D2">
            <w:pPr>
              <w:pStyle w:val="7"/>
              <w:spacing w:line="254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Kuwait</w:t>
            </w:r>
          </w:p>
        </w:tc>
        <w:tc>
          <w:tcPr>
            <w:tcW w:w="3713" w:type="dxa"/>
          </w:tcPr>
          <w:p w14:paraId="45D34440">
            <w:pPr>
              <w:pStyle w:val="7"/>
              <w:spacing w:line="254" w:lineRule="exact"/>
              <w:ind w:left="31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Syria</w:t>
            </w:r>
          </w:p>
        </w:tc>
        <w:tc>
          <w:tcPr>
            <w:tcW w:w="782" w:type="dxa"/>
          </w:tcPr>
          <w:p w14:paraId="79FAB7B9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4AC8A1D8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74A34DE6">
            <w:pPr>
              <w:pStyle w:val="7"/>
              <w:rPr>
                <w:sz w:val="20"/>
              </w:rPr>
            </w:pPr>
          </w:p>
        </w:tc>
      </w:tr>
      <w:tr w14:paraId="2D290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4B6CDB11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Jordan</w:t>
            </w:r>
          </w:p>
        </w:tc>
        <w:tc>
          <w:tcPr>
            <w:tcW w:w="3713" w:type="dxa"/>
          </w:tcPr>
          <w:p w14:paraId="5B793C61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Turkey</w:t>
            </w:r>
          </w:p>
        </w:tc>
        <w:tc>
          <w:tcPr>
            <w:tcW w:w="782" w:type="dxa"/>
          </w:tcPr>
          <w:p w14:paraId="2CB20005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5A53361B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32CAB568">
            <w:pPr>
              <w:pStyle w:val="7"/>
              <w:rPr>
                <w:sz w:val="20"/>
              </w:rPr>
            </w:pPr>
          </w:p>
        </w:tc>
      </w:tr>
      <w:tr w14:paraId="511E2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6184A66B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villages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</w:tc>
        <w:tc>
          <w:tcPr>
            <w:tcW w:w="3713" w:type="dxa"/>
          </w:tcPr>
          <w:p w14:paraId="6FC1B4E0">
            <w:pPr>
              <w:pStyle w:val="7"/>
              <w:rPr>
                <w:sz w:val="20"/>
              </w:rPr>
            </w:pPr>
          </w:p>
        </w:tc>
        <w:tc>
          <w:tcPr>
            <w:tcW w:w="782" w:type="dxa"/>
          </w:tcPr>
          <w:p w14:paraId="5AD9E092">
            <w:pPr>
              <w:pStyle w:val="7"/>
              <w:spacing w:line="256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24644224">
            <w:pPr>
              <w:pStyle w:val="7"/>
              <w:spacing w:line="256" w:lineRule="exact"/>
              <w:ind w:left="12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39" w:type="dxa"/>
          </w:tcPr>
          <w:p w14:paraId="3701DB00">
            <w:pPr>
              <w:pStyle w:val="7"/>
              <w:spacing w:line="256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5B239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969" w:type="dxa"/>
          </w:tcPr>
          <w:p w14:paraId="6154436E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Electricity</w:t>
            </w:r>
          </w:p>
        </w:tc>
        <w:tc>
          <w:tcPr>
            <w:tcW w:w="3713" w:type="dxa"/>
          </w:tcPr>
          <w:p w14:paraId="30623C0F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Coal</w:t>
            </w:r>
          </w:p>
        </w:tc>
        <w:tc>
          <w:tcPr>
            <w:tcW w:w="782" w:type="dxa"/>
          </w:tcPr>
          <w:p w14:paraId="4FFBC72D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572C01F5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0805F010">
            <w:pPr>
              <w:pStyle w:val="7"/>
              <w:rPr>
                <w:sz w:val="20"/>
              </w:rPr>
            </w:pPr>
          </w:p>
        </w:tc>
      </w:tr>
      <w:tr w14:paraId="0E35E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969" w:type="dxa"/>
          </w:tcPr>
          <w:p w14:paraId="3DE9CAC3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Sun</w:t>
            </w:r>
          </w:p>
        </w:tc>
        <w:tc>
          <w:tcPr>
            <w:tcW w:w="3713" w:type="dxa"/>
          </w:tcPr>
          <w:p w14:paraId="56FBB628">
            <w:pPr>
              <w:pStyle w:val="7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 Wood 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animal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dung</w:t>
            </w:r>
          </w:p>
        </w:tc>
        <w:tc>
          <w:tcPr>
            <w:tcW w:w="782" w:type="dxa"/>
          </w:tcPr>
          <w:p w14:paraId="14E843D6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5A23A7CC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2A35FB56">
            <w:pPr>
              <w:pStyle w:val="7"/>
              <w:rPr>
                <w:sz w:val="20"/>
              </w:rPr>
            </w:pPr>
          </w:p>
        </w:tc>
      </w:tr>
      <w:tr w14:paraId="16724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4969" w:type="dxa"/>
          </w:tcPr>
          <w:p w14:paraId="5319772B">
            <w:pPr>
              <w:pStyle w:val="7"/>
              <w:spacing w:line="270" w:lineRule="exact"/>
              <w:ind w:left="50"/>
              <w:rPr>
                <w:sz w:val="24"/>
              </w:rPr>
            </w:pPr>
            <w:r>
              <w:rPr>
                <w:sz w:val="24"/>
              </w:rPr>
              <w:t>27.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Important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</w:tc>
        <w:tc>
          <w:tcPr>
            <w:tcW w:w="3713" w:type="dxa"/>
          </w:tcPr>
          <w:p w14:paraId="6D3AE2BA">
            <w:pPr>
              <w:pStyle w:val="7"/>
              <w:rPr>
                <w:sz w:val="22"/>
              </w:rPr>
            </w:pPr>
          </w:p>
        </w:tc>
        <w:tc>
          <w:tcPr>
            <w:tcW w:w="782" w:type="dxa"/>
          </w:tcPr>
          <w:p w14:paraId="522FC0AE">
            <w:pPr>
              <w:pStyle w:val="7"/>
              <w:spacing w:line="270" w:lineRule="exact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04997B37">
            <w:pPr>
              <w:pStyle w:val="7"/>
              <w:spacing w:line="270" w:lineRule="exact"/>
              <w:ind w:left="122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39" w:type="dxa"/>
          </w:tcPr>
          <w:p w14:paraId="6D8106B7">
            <w:pPr>
              <w:pStyle w:val="7"/>
              <w:spacing w:line="270" w:lineRule="exact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5935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969" w:type="dxa"/>
          </w:tcPr>
          <w:p w14:paraId="224CE445">
            <w:pPr>
              <w:pStyle w:val="7"/>
              <w:spacing w:before="18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Resins</w:t>
            </w:r>
          </w:p>
        </w:tc>
        <w:tc>
          <w:tcPr>
            <w:tcW w:w="3713" w:type="dxa"/>
          </w:tcPr>
          <w:p w14:paraId="73FF93EE">
            <w:pPr>
              <w:pStyle w:val="7"/>
              <w:spacing w:before="18"/>
              <w:ind w:left="31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Nuts</w:t>
            </w:r>
          </w:p>
        </w:tc>
        <w:tc>
          <w:tcPr>
            <w:tcW w:w="782" w:type="dxa"/>
          </w:tcPr>
          <w:p w14:paraId="130EF85D">
            <w:pPr>
              <w:pStyle w:val="7"/>
              <w:rPr>
                <w:sz w:val="24"/>
              </w:rPr>
            </w:pPr>
          </w:p>
        </w:tc>
        <w:tc>
          <w:tcPr>
            <w:tcW w:w="466" w:type="dxa"/>
          </w:tcPr>
          <w:p w14:paraId="5402B4A9">
            <w:pPr>
              <w:pStyle w:val="7"/>
              <w:rPr>
                <w:sz w:val="24"/>
              </w:rPr>
            </w:pPr>
          </w:p>
        </w:tc>
        <w:tc>
          <w:tcPr>
            <w:tcW w:w="239" w:type="dxa"/>
          </w:tcPr>
          <w:p w14:paraId="64F5148A">
            <w:pPr>
              <w:pStyle w:val="7"/>
              <w:rPr>
                <w:sz w:val="24"/>
              </w:rPr>
            </w:pPr>
          </w:p>
        </w:tc>
      </w:tr>
      <w:tr w14:paraId="15C4A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4969" w:type="dxa"/>
          </w:tcPr>
          <w:p w14:paraId="42C5F638">
            <w:pPr>
              <w:pStyle w:val="7"/>
              <w:spacing w:before="15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Timber</w:t>
            </w:r>
          </w:p>
        </w:tc>
        <w:tc>
          <w:tcPr>
            <w:tcW w:w="3713" w:type="dxa"/>
          </w:tcPr>
          <w:p w14:paraId="75475857">
            <w:pPr>
              <w:pStyle w:val="7"/>
              <w:spacing w:before="15"/>
              <w:ind w:left="94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782" w:type="dxa"/>
          </w:tcPr>
          <w:p w14:paraId="6C4F284A">
            <w:pPr>
              <w:pStyle w:val="7"/>
              <w:rPr>
                <w:sz w:val="24"/>
              </w:rPr>
            </w:pPr>
          </w:p>
        </w:tc>
        <w:tc>
          <w:tcPr>
            <w:tcW w:w="466" w:type="dxa"/>
          </w:tcPr>
          <w:p w14:paraId="3E27FD92">
            <w:pPr>
              <w:pStyle w:val="7"/>
              <w:rPr>
                <w:sz w:val="24"/>
              </w:rPr>
            </w:pPr>
          </w:p>
        </w:tc>
        <w:tc>
          <w:tcPr>
            <w:tcW w:w="239" w:type="dxa"/>
          </w:tcPr>
          <w:p w14:paraId="3259998B">
            <w:pPr>
              <w:pStyle w:val="7"/>
              <w:rPr>
                <w:sz w:val="24"/>
              </w:rPr>
            </w:pPr>
          </w:p>
        </w:tc>
      </w:tr>
      <w:tr w14:paraId="54D62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4969" w:type="dxa"/>
          </w:tcPr>
          <w:p w14:paraId="58B1C508">
            <w:pPr>
              <w:pStyle w:val="7"/>
              <w:spacing w:before="15"/>
              <w:ind w:left="50"/>
              <w:rPr>
                <w:sz w:val="24"/>
              </w:rPr>
            </w:pPr>
            <w:r>
              <w:rPr>
                <w:sz w:val="24"/>
              </w:rPr>
              <w:t>28.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installation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mills</w:t>
            </w:r>
          </w:p>
        </w:tc>
        <w:tc>
          <w:tcPr>
            <w:tcW w:w="3713" w:type="dxa"/>
          </w:tcPr>
          <w:p w14:paraId="377863C4">
            <w:pPr>
              <w:pStyle w:val="7"/>
              <w:spacing w:before="15"/>
              <w:ind w:left="33"/>
              <w:rPr>
                <w:sz w:val="24"/>
              </w:rPr>
            </w:pPr>
            <w:r>
              <w:rPr>
                <w:sz w:val="24"/>
              </w:rPr>
              <w:t>is</w:t>
            </w:r>
          </w:p>
        </w:tc>
        <w:tc>
          <w:tcPr>
            <w:tcW w:w="782" w:type="dxa"/>
          </w:tcPr>
          <w:p w14:paraId="574CD483">
            <w:pPr>
              <w:pStyle w:val="7"/>
              <w:spacing w:before="15"/>
              <w:ind w:right="5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5C97CE9E">
            <w:pPr>
              <w:pStyle w:val="7"/>
              <w:spacing w:before="15"/>
              <w:ind w:left="12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39" w:type="dxa"/>
          </w:tcPr>
          <w:p w14:paraId="0FD3F166">
            <w:pPr>
              <w:pStyle w:val="7"/>
              <w:spacing w:before="15"/>
              <w:ind w:left="6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3D230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4969" w:type="dxa"/>
          </w:tcPr>
          <w:p w14:paraId="487DFC28">
            <w:pPr>
              <w:pStyle w:val="7"/>
              <w:spacing w:before="15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Coastal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region</w:t>
            </w:r>
          </w:p>
        </w:tc>
        <w:tc>
          <w:tcPr>
            <w:tcW w:w="3713" w:type="dxa"/>
          </w:tcPr>
          <w:p w14:paraId="2EFFF78B">
            <w:pPr>
              <w:pStyle w:val="7"/>
              <w:spacing w:before="15"/>
              <w:ind w:left="31"/>
              <w:rPr>
                <w:sz w:val="24"/>
              </w:rPr>
            </w:pPr>
            <w:r>
              <w:rPr>
                <w:sz w:val="24"/>
              </w:rPr>
              <w:t>B) Evergreen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forests</w:t>
            </w:r>
          </w:p>
        </w:tc>
        <w:tc>
          <w:tcPr>
            <w:tcW w:w="782" w:type="dxa"/>
          </w:tcPr>
          <w:p w14:paraId="011A7D0A">
            <w:pPr>
              <w:pStyle w:val="7"/>
              <w:rPr>
                <w:sz w:val="24"/>
              </w:rPr>
            </w:pPr>
          </w:p>
        </w:tc>
        <w:tc>
          <w:tcPr>
            <w:tcW w:w="466" w:type="dxa"/>
          </w:tcPr>
          <w:p w14:paraId="7CDF382B">
            <w:pPr>
              <w:pStyle w:val="7"/>
              <w:rPr>
                <w:sz w:val="24"/>
              </w:rPr>
            </w:pPr>
          </w:p>
        </w:tc>
        <w:tc>
          <w:tcPr>
            <w:tcW w:w="239" w:type="dxa"/>
          </w:tcPr>
          <w:p w14:paraId="6FD1AD6A">
            <w:pPr>
              <w:pStyle w:val="7"/>
              <w:rPr>
                <w:sz w:val="24"/>
              </w:rPr>
            </w:pPr>
          </w:p>
        </w:tc>
      </w:tr>
      <w:tr w14:paraId="11CB6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4969" w:type="dxa"/>
          </w:tcPr>
          <w:p w14:paraId="252EC284">
            <w:pPr>
              <w:pStyle w:val="7"/>
              <w:spacing w:before="15"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Deserts</w:t>
            </w:r>
          </w:p>
        </w:tc>
        <w:tc>
          <w:tcPr>
            <w:tcW w:w="3713" w:type="dxa"/>
          </w:tcPr>
          <w:p w14:paraId="6FB3B88F">
            <w:pPr>
              <w:pStyle w:val="7"/>
              <w:spacing w:before="15"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Mountainous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regions</w:t>
            </w:r>
          </w:p>
        </w:tc>
        <w:tc>
          <w:tcPr>
            <w:tcW w:w="782" w:type="dxa"/>
          </w:tcPr>
          <w:p w14:paraId="246B7AD3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72D326EB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45336A8A">
            <w:pPr>
              <w:pStyle w:val="7"/>
              <w:rPr>
                <w:sz w:val="20"/>
              </w:rPr>
            </w:pPr>
          </w:p>
        </w:tc>
      </w:tr>
    </w:tbl>
    <w:p w14:paraId="4F59DA29">
      <w:pPr>
        <w:spacing w:after="0"/>
        <w:rPr>
          <w:sz w:val="20"/>
        </w:rPr>
        <w:sectPr>
          <w:type w:val="continuous"/>
          <w:pgSz w:w="11910" w:h="16840"/>
          <w:pgMar w:top="820" w:right="260" w:bottom="1020" w:left="660" w:header="720" w:footer="720" w:gutter="0"/>
          <w:cols w:space="720" w:num="1"/>
        </w:sectPr>
      </w:pPr>
    </w:p>
    <w:p w14:paraId="4F961410">
      <w:pPr>
        <w:pStyle w:val="6"/>
        <w:numPr>
          <w:ilvl w:val="0"/>
          <w:numId w:val="2"/>
        </w:numPr>
        <w:tabs>
          <w:tab w:val="left" w:pos="728"/>
          <w:tab w:val="left" w:pos="9520"/>
          <w:tab w:val="left" w:pos="10235"/>
        </w:tabs>
        <w:spacing w:before="80" w:after="0" w:line="275" w:lineRule="exact"/>
        <w:ind w:left="727" w:right="0" w:hanging="486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non-renewable</w:t>
      </w:r>
      <w:r>
        <w:rPr>
          <w:spacing w:val="-1"/>
          <w:sz w:val="24"/>
        </w:rPr>
        <w:t xml:space="preserve"> </w:t>
      </w:r>
      <w:r>
        <w:rPr>
          <w:sz w:val="24"/>
        </w:rPr>
        <w:t>energy</w:t>
      </w:r>
      <w:r>
        <w:rPr>
          <w:spacing w:val="-6"/>
          <w:sz w:val="24"/>
        </w:rPr>
        <w:t xml:space="preserve"> </w:t>
      </w:r>
      <w:r>
        <w:rPr>
          <w:sz w:val="24"/>
        </w:rPr>
        <w:t>resource?</w:t>
      </w:r>
      <w:r>
        <w:rPr>
          <w:sz w:val="24"/>
        </w:rPr>
        <w:tab/>
      </w:r>
      <w:r>
        <w:rPr>
          <w:sz w:val="24"/>
        </w:rPr>
        <w:t>[</w:t>
      </w:r>
      <w:r>
        <w:rPr>
          <w:spacing w:val="119"/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7A094037">
      <w:pPr>
        <w:pStyle w:val="6"/>
        <w:numPr>
          <w:ilvl w:val="1"/>
          <w:numId w:val="2"/>
        </w:numPr>
        <w:tabs>
          <w:tab w:val="left" w:pos="1904"/>
          <w:tab w:val="left" w:pos="447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Solar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Methane</w:t>
      </w:r>
    </w:p>
    <w:p w14:paraId="0A5454D1">
      <w:pPr>
        <w:pStyle w:val="4"/>
        <w:tabs>
          <w:tab w:val="left" w:pos="4477"/>
        </w:tabs>
        <w:spacing w:before="2"/>
      </w:pPr>
      <w:r>
        <w:t>C)</w:t>
      </w:r>
      <w:r>
        <w:rPr>
          <w:spacing w:val="-3"/>
        </w:rPr>
        <w:t xml:space="preserve"> </w:t>
      </w:r>
      <w:r>
        <w:t>Hydroelectric</w:t>
      </w:r>
      <w:r>
        <w:tab/>
      </w:r>
      <w:r>
        <w:t>D)</w:t>
      </w:r>
      <w:r>
        <w:rPr>
          <w:spacing w:val="-1"/>
        </w:rPr>
        <w:t xml:space="preserve"> </w:t>
      </w:r>
      <w:r>
        <w:t>Coal</w:t>
      </w:r>
    </w:p>
    <w:p w14:paraId="5D65C3D8">
      <w:pPr>
        <w:pStyle w:val="6"/>
        <w:numPr>
          <w:ilvl w:val="0"/>
          <w:numId w:val="2"/>
        </w:numPr>
        <w:tabs>
          <w:tab w:val="left" w:pos="603"/>
          <w:tab w:val="left" w:pos="9515"/>
          <w:tab w:val="left" w:pos="10235"/>
        </w:tabs>
        <w:spacing w:before="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organism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 to separate</w:t>
      </w:r>
      <w:r>
        <w:rPr>
          <w:spacing w:val="-6"/>
          <w:sz w:val="24"/>
        </w:rPr>
        <w:t xml:space="preserve"> </w:t>
      </w:r>
      <w:r>
        <w:rPr>
          <w:sz w:val="24"/>
        </w:rPr>
        <w:t>Gold</w:t>
      </w:r>
      <w:r>
        <w:rPr>
          <w:spacing w:val="4"/>
          <w:sz w:val="24"/>
        </w:rPr>
        <w:t xml:space="preserve"> </w:t>
      </w:r>
      <w:r>
        <w:rPr>
          <w:sz w:val="24"/>
        </w:rPr>
        <w:t>and sulphur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0714F70E">
      <w:pPr>
        <w:pStyle w:val="6"/>
        <w:numPr>
          <w:ilvl w:val="1"/>
          <w:numId w:val="2"/>
        </w:numPr>
        <w:tabs>
          <w:tab w:val="left" w:pos="1904"/>
          <w:tab w:val="left" w:pos="5193"/>
        </w:tabs>
        <w:spacing w:before="2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Thiobacillus</w:t>
      </w:r>
      <w:r>
        <w:rPr>
          <w:spacing w:val="1"/>
          <w:sz w:val="24"/>
        </w:rPr>
        <w:t xml:space="preserve"> </w:t>
      </w:r>
      <w:r>
        <w:rPr>
          <w:sz w:val="24"/>
        </w:rPr>
        <w:t>ferroxidans</w:t>
      </w:r>
      <w:r>
        <w:rPr>
          <w:sz w:val="24"/>
        </w:rPr>
        <w:tab/>
      </w:r>
      <w:r>
        <w:rPr>
          <w:sz w:val="24"/>
        </w:rPr>
        <w:t>B) Bacilli</w:t>
      </w:r>
    </w:p>
    <w:p w14:paraId="5BA93F34">
      <w:pPr>
        <w:pStyle w:val="4"/>
        <w:tabs>
          <w:tab w:val="left" w:pos="5193"/>
        </w:tabs>
      </w:pPr>
      <w:r>
        <w:t>C) Rhizobium</w:t>
      </w:r>
      <w:r>
        <w:tab/>
      </w:r>
      <w:r>
        <w:t>D) None</w:t>
      </w:r>
    </w:p>
    <w:p w14:paraId="5FD93547">
      <w:pPr>
        <w:pStyle w:val="6"/>
        <w:numPr>
          <w:ilvl w:val="0"/>
          <w:numId w:val="2"/>
        </w:numPr>
        <w:tabs>
          <w:tab w:val="left" w:pos="603"/>
          <w:tab w:val="left" w:pos="5193"/>
          <w:tab w:val="left" w:pos="9515"/>
          <w:tab w:val="left" w:pos="10235"/>
        </w:tabs>
        <w:spacing w:before="5" w:after="0" w:line="237" w:lineRule="auto"/>
        <w:ind w:left="1592" w:right="671" w:hanging="1350"/>
        <w:jc w:val="left"/>
        <w:rPr>
          <w:sz w:val="24"/>
        </w:rPr>
      </w:pPr>
      <w:r>
        <w:rPr>
          <w:sz w:val="24"/>
        </w:rPr>
        <w:t>Environment</w:t>
      </w:r>
      <w:r>
        <w:rPr>
          <w:spacing w:val="4"/>
          <w:sz w:val="24"/>
        </w:rPr>
        <w:t xml:space="preserve"> </w:t>
      </w:r>
      <w:r>
        <w:rPr>
          <w:sz w:val="24"/>
        </w:rPr>
        <w:t>friendly</w:t>
      </w:r>
      <w:r>
        <w:rPr>
          <w:spacing w:val="-9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ISO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6"/>
          <w:sz w:val="24"/>
        </w:rPr>
        <w:t xml:space="preserve"> </w:t>
      </w:r>
      <w:r>
        <w:rPr>
          <w:sz w:val="24"/>
        </w:rPr>
        <w:t>called ISO………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pacing w:val="-4"/>
          <w:sz w:val="24"/>
        </w:rPr>
        <w:t>]</w:t>
      </w:r>
      <w:r>
        <w:rPr>
          <w:spacing w:val="-57"/>
          <w:sz w:val="24"/>
        </w:rPr>
        <w:t xml:space="preserve"> </w:t>
      </w:r>
      <w:r>
        <w:rPr>
          <w:sz w:val="24"/>
        </w:rPr>
        <w:t>A)</w:t>
      </w:r>
      <w:r>
        <w:rPr>
          <w:spacing w:val="1"/>
          <w:sz w:val="24"/>
        </w:rPr>
        <w:t xml:space="preserve"> </w:t>
      </w:r>
      <w:r>
        <w:rPr>
          <w:sz w:val="24"/>
        </w:rPr>
        <w:t>ISO 14000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3"/>
          <w:sz w:val="24"/>
        </w:rPr>
        <w:t xml:space="preserve"> </w:t>
      </w:r>
      <w:r>
        <w:rPr>
          <w:sz w:val="24"/>
        </w:rPr>
        <w:t>ISO</w:t>
      </w:r>
      <w:r>
        <w:rPr>
          <w:spacing w:val="1"/>
          <w:sz w:val="24"/>
        </w:rPr>
        <w:t xml:space="preserve"> </w:t>
      </w:r>
      <w:r>
        <w:rPr>
          <w:sz w:val="24"/>
        </w:rPr>
        <w:t>15000</w:t>
      </w:r>
    </w:p>
    <w:p w14:paraId="606BD73B">
      <w:pPr>
        <w:pStyle w:val="4"/>
        <w:tabs>
          <w:tab w:val="left" w:pos="5193"/>
        </w:tabs>
        <w:spacing w:before="3"/>
      </w:pPr>
      <w:r>
        <w:t>C)</w:t>
      </w:r>
      <w:r>
        <w:rPr>
          <w:spacing w:val="2"/>
        </w:rPr>
        <w:t xml:space="preserve"> </w:t>
      </w:r>
      <w:r>
        <w:t>ISO40</w:t>
      </w:r>
      <w:r>
        <w:tab/>
      </w:r>
      <w:r>
        <w:t>D)</w:t>
      </w:r>
      <w:r>
        <w:rPr>
          <w:spacing w:val="4"/>
        </w:rPr>
        <w:t xml:space="preserve"> </w:t>
      </w:r>
      <w:r>
        <w:t>ISO5000</w:t>
      </w:r>
    </w:p>
    <w:p w14:paraId="60FA7E3E">
      <w:pPr>
        <w:pStyle w:val="6"/>
        <w:numPr>
          <w:ilvl w:val="0"/>
          <w:numId w:val="2"/>
        </w:numPr>
        <w:tabs>
          <w:tab w:val="left" w:pos="603"/>
          <w:tab w:val="left" w:pos="9515"/>
          <w:tab w:val="left" w:pos="9841"/>
          <w:tab w:val="left" w:pos="10235"/>
        </w:tabs>
        <w:spacing w:before="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Wood</w:t>
      </w:r>
      <w:r>
        <w:rPr>
          <w:spacing w:val="-3"/>
          <w:sz w:val="24"/>
        </w:rPr>
        <w:t xml:space="preserve"> </w:t>
      </w:r>
      <w:r>
        <w:rPr>
          <w:sz w:val="24"/>
        </w:rPr>
        <w:t>pulp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making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34DF74DB">
      <w:pPr>
        <w:pStyle w:val="6"/>
        <w:numPr>
          <w:ilvl w:val="1"/>
          <w:numId w:val="2"/>
        </w:numPr>
        <w:tabs>
          <w:tab w:val="left" w:pos="1904"/>
          <w:tab w:val="left" w:pos="5193"/>
        </w:tabs>
        <w:spacing w:before="3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Lumbar</w:t>
      </w:r>
      <w:r>
        <w:rPr>
          <w:sz w:val="24"/>
        </w:rPr>
        <w:tab/>
      </w:r>
      <w:r>
        <w:rPr>
          <w:sz w:val="24"/>
        </w:rPr>
        <w:t>B) Chipboard</w:t>
      </w:r>
    </w:p>
    <w:p w14:paraId="1422DD72">
      <w:pPr>
        <w:pStyle w:val="4"/>
        <w:tabs>
          <w:tab w:val="left" w:pos="5193"/>
        </w:tabs>
      </w:pPr>
      <w:r>
        <w:t>C)</w:t>
      </w:r>
      <w:r>
        <w:rPr>
          <w:spacing w:val="1"/>
        </w:rPr>
        <w:t xml:space="preserve"> </w:t>
      </w:r>
      <w:r>
        <w:t>Paper</w:t>
      </w:r>
      <w:r>
        <w:tab/>
      </w:r>
      <w:r>
        <w:t>D)</w:t>
      </w:r>
      <w:r>
        <w:rPr>
          <w:spacing w:val="4"/>
        </w:rPr>
        <w:t xml:space="preserve"> </w:t>
      </w:r>
      <w:r>
        <w:t>Ply</w:t>
      </w:r>
      <w:r>
        <w:rPr>
          <w:spacing w:val="-2"/>
        </w:rPr>
        <w:t xml:space="preserve"> </w:t>
      </w:r>
      <w:r>
        <w:t>wood</w:t>
      </w:r>
    </w:p>
    <w:p w14:paraId="0FDF4AB1">
      <w:pPr>
        <w:pStyle w:val="6"/>
        <w:numPr>
          <w:ilvl w:val="0"/>
          <w:numId w:val="2"/>
        </w:numPr>
        <w:tabs>
          <w:tab w:val="left" w:pos="603"/>
        </w:tabs>
        <w:spacing w:before="1" w:after="0" w:line="277" w:lineRule="exact"/>
        <w:ind w:left="602" w:right="0" w:hanging="361"/>
        <w:jc w:val="left"/>
        <w:rPr>
          <w:sz w:val="24"/>
        </w:rPr>
      </w:pPr>
      <w:r>
        <w:rPr>
          <w:position w:val="2"/>
          <w:sz w:val="24"/>
        </w:rPr>
        <w:t>Plants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can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prepare their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own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food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by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>using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Carbon dioxide,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water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&amp;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CO</w:t>
      </w:r>
      <w:r>
        <w:rPr>
          <w:sz w:val="16"/>
        </w:rPr>
        <w:t>2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that</w:t>
      </w:r>
    </w:p>
    <w:p w14:paraId="00E1BB3E">
      <w:pPr>
        <w:pStyle w:val="4"/>
        <w:tabs>
          <w:tab w:val="left" w:pos="9515"/>
          <w:tab w:val="left" w:pos="10235"/>
        </w:tabs>
        <w:spacing w:line="274" w:lineRule="exact"/>
        <w:ind w:left="602"/>
      </w:pPr>
      <w:r>
        <w:t>Process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as………...</w:t>
      </w:r>
      <w:r>
        <w:tab/>
      </w:r>
      <w:r>
        <w:t xml:space="preserve">[  </w:t>
      </w:r>
      <w:r>
        <w:rPr>
          <w:spacing w:val="4"/>
        </w:rPr>
        <w:t xml:space="preserve"> </w:t>
      </w:r>
      <w:r>
        <w:t>D</w:t>
      </w:r>
      <w:r>
        <w:tab/>
      </w:r>
      <w:r>
        <w:t>]</w:t>
      </w:r>
    </w:p>
    <w:p w14:paraId="6E9789A7">
      <w:pPr>
        <w:pStyle w:val="6"/>
        <w:numPr>
          <w:ilvl w:val="1"/>
          <w:numId w:val="2"/>
        </w:numPr>
        <w:tabs>
          <w:tab w:val="left" w:pos="1904"/>
          <w:tab w:val="left" w:pos="5193"/>
        </w:tabs>
        <w:spacing w:before="3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Chemosynthesis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hydrolysis</w:t>
      </w:r>
    </w:p>
    <w:p w14:paraId="37B24B30">
      <w:pPr>
        <w:pStyle w:val="4"/>
        <w:tabs>
          <w:tab w:val="left" w:pos="5193"/>
        </w:tabs>
      </w:pPr>
      <w:r>
        <w:t>C)</w:t>
      </w:r>
      <w:r>
        <w:rPr>
          <w:spacing w:val="-1"/>
        </w:rPr>
        <w:t xml:space="preserve"> </w:t>
      </w:r>
      <w:r>
        <w:t>Osmosis</w:t>
      </w:r>
      <w:r>
        <w:tab/>
      </w:r>
      <w:r>
        <w:t>D)</w:t>
      </w:r>
      <w:r>
        <w:rPr>
          <w:spacing w:val="-2"/>
        </w:rPr>
        <w:t xml:space="preserve"> </w:t>
      </w:r>
      <w:r>
        <w:t>Photosynthesis</w:t>
      </w:r>
    </w:p>
    <w:p w14:paraId="33A2B4CB">
      <w:pPr>
        <w:pStyle w:val="6"/>
        <w:numPr>
          <w:ilvl w:val="0"/>
          <w:numId w:val="2"/>
        </w:numPr>
        <w:tabs>
          <w:tab w:val="left" w:pos="603"/>
          <w:tab w:val="left" w:pos="9515"/>
          <w:tab w:val="left" w:pos="10235"/>
        </w:tabs>
        <w:spacing w:before="2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Tropical</w:t>
      </w:r>
      <w:r>
        <w:rPr>
          <w:spacing w:val="-6"/>
          <w:sz w:val="24"/>
        </w:rPr>
        <w:t xml:space="preserve"> </w:t>
      </w:r>
      <w:r>
        <w:rPr>
          <w:sz w:val="24"/>
        </w:rPr>
        <w:t>grasslands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Africa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tall</w:t>
      </w:r>
      <w:r>
        <w:rPr>
          <w:spacing w:val="-6"/>
          <w:sz w:val="24"/>
        </w:rPr>
        <w:t xml:space="preserve"> </w:t>
      </w:r>
      <w:r>
        <w:rPr>
          <w:sz w:val="24"/>
        </w:rPr>
        <w:t>grasses</w:t>
      </w:r>
      <w:r>
        <w:rPr>
          <w:spacing w:val="-3"/>
          <w:sz w:val="24"/>
        </w:rPr>
        <w:t xml:space="preserve"> </w:t>
      </w:r>
      <w:r>
        <w:rPr>
          <w:sz w:val="24"/>
        </w:rPr>
        <w:t>scattered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shrubs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12D17B67">
      <w:pPr>
        <w:pStyle w:val="6"/>
        <w:numPr>
          <w:ilvl w:val="1"/>
          <w:numId w:val="2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Savannas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8"/>
          <w:sz w:val="24"/>
        </w:rPr>
        <w:t xml:space="preserve"> </w:t>
      </w:r>
      <w:r>
        <w:rPr>
          <w:sz w:val="24"/>
        </w:rPr>
        <w:t>Pampas</w:t>
      </w:r>
    </w:p>
    <w:p w14:paraId="3FF8DCC4">
      <w:pPr>
        <w:pStyle w:val="4"/>
        <w:tabs>
          <w:tab w:val="left" w:pos="5193"/>
        </w:tabs>
        <w:spacing w:before="3"/>
      </w:pPr>
      <w:r>
        <w:t>C)</w:t>
      </w:r>
      <w:r>
        <w:rPr>
          <w:spacing w:val="2"/>
        </w:rPr>
        <w:t xml:space="preserve"> </w:t>
      </w:r>
      <w:r>
        <w:t>Steppes</w:t>
      </w:r>
      <w:r>
        <w:tab/>
      </w:r>
      <w:r>
        <w:t>D)</w:t>
      </w:r>
      <w:r>
        <w:rPr>
          <w:spacing w:val="-8"/>
        </w:rPr>
        <w:t xml:space="preserve"> </w:t>
      </w:r>
      <w:r>
        <w:t>Prairies</w:t>
      </w:r>
    </w:p>
    <w:p w14:paraId="4F84B0B7">
      <w:pPr>
        <w:pStyle w:val="6"/>
        <w:numPr>
          <w:ilvl w:val="0"/>
          <w:numId w:val="2"/>
        </w:numPr>
        <w:tabs>
          <w:tab w:val="left" w:pos="603"/>
        </w:tabs>
        <w:spacing w:before="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</w:t>
      </w:r>
      <w:r>
        <w:rPr>
          <w:spacing w:val="-8"/>
          <w:sz w:val="24"/>
        </w:rPr>
        <w:t xml:space="preserve"> </w:t>
      </w:r>
      <w:r>
        <w:rPr>
          <w:sz w:val="24"/>
        </w:rPr>
        <w:t>‘Environment’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5"/>
          <w:sz w:val="24"/>
        </w:rPr>
        <w:t xml:space="preserve"> </w:t>
      </w:r>
      <w:r>
        <w:rPr>
          <w:sz w:val="24"/>
        </w:rPr>
        <w:t>derived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French</w:t>
      </w:r>
      <w:r>
        <w:rPr>
          <w:spacing w:val="-5"/>
          <w:sz w:val="24"/>
        </w:rPr>
        <w:t xml:space="preserve"> </w:t>
      </w:r>
      <w:r>
        <w:rPr>
          <w:sz w:val="24"/>
        </w:rPr>
        <w:t>word…..</w:t>
      </w:r>
      <w:r>
        <w:rPr>
          <w:spacing w:val="56"/>
          <w:sz w:val="24"/>
        </w:rPr>
        <w:t xml:space="preserve"> </w:t>
      </w:r>
      <w:r>
        <w:rPr>
          <w:sz w:val="24"/>
        </w:rPr>
        <w:t>which means</w:t>
      </w:r>
      <w:r>
        <w:rPr>
          <w:spacing w:val="-3"/>
          <w:sz w:val="24"/>
        </w:rPr>
        <w:t xml:space="preserve"> </w:t>
      </w:r>
      <w:r>
        <w:rPr>
          <w:sz w:val="24"/>
        </w:rPr>
        <w:t>encircle</w:t>
      </w:r>
    </w:p>
    <w:p w14:paraId="55B9FC7D">
      <w:pPr>
        <w:pStyle w:val="4"/>
        <w:tabs>
          <w:tab w:val="left" w:pos="9515"/>
          <w:tab w:val="left" w:pos="10235"/>
        </w:tabs>
        <w:spacing w:before="3"/>
        <w:ind w:left="602"/>
      </w:pPr>
      <w:r>
        <w:t>Or surround.</w:t>
      </w:r>
      <w:r>
        <w:tab/>
      </w:r>
      <w:r>
        <w:t xml:space="preserve">[  </w:t>
      </w:r>
      <w:r>
        <w:rPr>
          <w:spacing w:val="4"/>
        </w:rPr>
        <w:t xml:space="preserve"> </w:t>
      </w:r>
      <w:r>
        <w:t>A</w:t>
      </w:r>
      <w:r>
        <w:tab/>
      </w:r>
      <w:r>
        <w:t>]</w:t>
      </w:r>
    </w:p>
    <w:p w14:paraId="6078E133">
      <w:pPr>
        <w:pStyle w:val="6"/>
        <w:numPr>
          <w:ilvl w:val="1"/>
          <w:numId w:val="2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Environner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7"/>
          <w:sz w:val="24"/>
        </w:rPr>
        <w:t xml:space="preserve"> </w:t>
      </w:r>
      <w:r>
        <w:rPr>
          <w:sz w:val="24"/>
        </w:rPr>
        <w:t>Enviro</w:t>
      </w:r>
    </w:p>
    <w:p w14:paraId="6115B345">
      <w:pPr>
        <w:pStyle w:val="4"/>
        <w:tabs>
          <w:tab w:val="left" w:pos="5193"/>
        </w:tabs>
        <w:spacing w:before="2"/>
      </w:pPr>
      <w:r>
        <w:t>C)</w:t>
      </w:r>
      <w:r>
        <w:rPr>
          <w:spacing w:val="-1"/>
        </w:rPr>
        <w:t xml:space="preserve"> </w:t>
      </w:r>
      <w:r>
        <w:t>Circle</w:t>
      </w:r>
      <w:r>
        <w:tab/>
      </w:r>
      <w:r>
        <w:t>D)</w:t>
      </w:r>
      <w:r>
        <w:rPr>
          <w:spacing w:val="2"/>
        </w:rPr>
        <w:t xml:space="preserve"> </w:t>
      </w:r>
      <w:r>
        <w:t>Nature</w:t>
      </w:r>
    </w:p>
    <w:p w14:paraId="16B63C2C">
      <w:pPr>
        <w:pStyle w:val="6"/>
        <w:numPr>
          <w:ilvl w:val="0"/>
          <w:numId w:val="2"/>
        </w:numPr>
        <w:tabs>
          <w:tab w:val="left" w:pos="603"/>
          <w:tab w:val="left" w:pos="9515"/>
          <w:tab w:val="left" w:pos="10235"/>
        </w:tabs>
        <w:spacing w:before="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Environmental</w:t>
      </w:r>
      <w:r>
        <w:rPr>
          <w:spacing w:val="-10"/>
          <w:sz w:val="24"/>
        </w:rPr>
        <w:t xml:space="preserve"> </w:t>
      </w:r>
      <w:r>
        <w:rPr>
          <w:sz w:val="24"/>
        </w:rPr>
        <w:t>studies</w:t>
      </w:r>
      <w:r>
        <w:rPr>
          <w:spacing w:val="4"/>
          <w:sz w:val="24"/>
        </w:rPr>
        <w:t xml:space="preserve"> </w:t>
      </w:r>
      <w:r>
        <w:rPr>
          <w:sz w:val="24"/>
        </w:rPr>
        <w:t>involve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7999069A">
      <w:pPr>
        <w:pStyle w:val="6"/>
        <w:numPr>
          <w:ilvl w:val="1"/>
          <w:numId w:val="2"/>
        </w:numPr>
        <w:tabs>
          <w:tab w:val="left" w:pos="1904"/>
          <w:tab w:val="left" w:pos="5193"/>
        </w:tabs>
        <w:spacing w:before="41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Biology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geology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Physics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chemistry</w:t>
      </w:r>
    </w:p>
    <w:p w14:paraId="2569C800">
      <w:pPr>
        <w:pStyle w:val="4"/>
        <w:tabs>
          <w:tab w:val="left" w:pos="5193"/>
        </w:tabs>
        <w:spacing w:before="41" w:line="240" w:lineRule="auto"/>
      </w:pPr>
      <w:r>
        <w:t>C) Anthropology</w:t>
      </w:r>
      <w:r>
        <w:rPr>
          <w:spacing w:val="-11"/>
        </w:rPr>
        <w:t xml:space="preserve"> </w:t>
      </w:r>
      <w:r>
        <w:t>and economics</w:t>
      </w:r>
      <w:r>
        <w:tab/>
      </w:r>
      <w:r>
        <w:t>D)</w:t>
      </w:r>
      <w:r>
        <w:rPr>
          <w:spacing w:val="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</w:p>
    <w:p w14:paraId="3E8C2634">
      <w:pPr>
        <w:pStyle w:val="6"/>
        <w:numPr>
          <w:ilvl w:val="0"/>
          <w:numId w:val="2"/>
        </w:numPr>
        <w:tabs>
          <w:tab w:val="left" w:pos="603"/>
          <w:tab w:val="left" w:pos="9515"/>
          <w:tab w:val="left" w:pos="10235"/>
        </w:tabs>
        <w:spacing w:before="46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Cluster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Wind</w:t>
      </w:r>
      <w:r>
        <w:rPr>
          <w:spacing w:val="-1"/>
          <w:sz w:val="24"/>
        </w:rPr>
        <w:t xml:space="preserve"> </w:t>
      </w:r>
      <w:r>
        <w:rPr>
          <w:sz w:val="24"/>
        </w:rPr>
        <w:t>Mills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called as…………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501B6B1B">
      <w:pPr>
        <w:pStyle w:val="6"/>
        <w:numPr>
          <w:ilvl w:val="1"/>
          <w:numId w:val="2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Wind</w:t>
      </w:r>
      <w:r>
        <w:rPr>
          <w:spacing w:val="2"/>
          <w:sz w:val="24"/>
        </w:rPr>
        <w:t xml:space="preserve"> </w:t>
      </w:r>
      <w:r>
        <w:rPr>
          <w:sz w:val="24"/>
        </w:rPr>
        <w:t>fans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Wind</w:t>
      </w:r>
      <w:r>
        <w:rPr>
          <w:spacing w:val="-1"/>
          <w:sz w:val="24"/>
        </w:rPr>
        <w:t xml:space="preserve"> </w:t>
      </w:r>
      <w:r>
        <w:rPr>
          <w:sz w:val="24"/>
        </w:rPr>
        <w:t>Mill</w:t>
      </w:r>
    </w:p>
    <w:p w14:paraId="0FE30231">
      <w:pPr>
        <w:pStyle w:val="4"/>
        <w:tabs>
          <w:tab w:val="left" w:pos="5193"/>
        </w:tabs>
        <w:spacing w:before="2"/>
      </w:pPr>
      <w:r>
        <w:t>C)</w:t>
      </w:r>
      <w:r>
        <w:rPr>
          <w:spacing w:val="-1"/>
        </w:rPr>
        <w:t xml:space="preserve"> </w:t>
      </w:r>
      <w:r>
        <w:t>Wind</w:t>
      </w:r>
      <w:r>
        <w:rPr>
          <w:spacing w:val="2"/>
        </w:rPr>
        <w:t xml:space="preserve"> </w:t>
      </w:r>
      <w:r>
        <w:t>farms</w:t>
      </w:r>
      <w:r>
        <w:tab/>
      </w:r>
      <w:r>
        <w:t>D) None</w:t>
      </w:r>
    </w:p>
    <w:p w14:paraId="3BD3C3BF">
      <w:pPr>
        <w:pStyle w:val="6"/>
        <w:numPr>
          <w:ilvl w:val="0"/>
          <w:numId w:val="2"/>
        </w:numPr>
        <w:tabs>
          <w:tab w:val="left" w:pos="603"/>
          <w:tab w:val="left" w:pos="5455"/>
          <w:tab w:val="left" w:pos="9457"/>
          <w:tab w:val="left" w:pos="9779"/>
          <w:tab w:val="left" w:pos="10235"/>
        </w:tabs>
        <w:spacing w:before="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Pollution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moderated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preventing</w:t>
      </w:r>
      <w:r>
        <w:rPr>
          <w:sz w:val="24"/>
          <w:u w:val="single"/>
        </w:rPr>
        <w:tab/>
      </w:r>
      <w:r>
        <w:rPr>
          <w:sz w:val="24"/>
        </w:rPr>
        <w:t>_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52B43ABC">
      <w:pPr>
        <w:pStyle w:val="6"/>
        <w:numPr>
          <w:ilvl w:val="1"/>
          <w:numId w:val="2"/>
        </w:numPr>
        <w:tabs>
          <w:tab w:val="left" w:pos="1905"/>
          <w:tab w:val="left" w:pos="5193"/>
        </w:tabs>
        <w:spacing w:before="3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Afforestation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2"/>
          <w:sz w:val="24"/>
        </w:rPr>
        <w:t xml:space="preserve"> </w:t>
      </w:r>
      <w:r>
        <w:rPr>
          <w:sz w:val="24"/>
        </w:rPr>
        <w:t>Removal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vegetation</w:t>
      </w:r>
    </w:p>
    <w:p w14:paraId="2577920F">
      <w:pPr>
        <w:pStyle w:val="4"/>
        <w:tabs>
          <w:tab w:val="left" w:pos="5193"/>
        </w:tabs>
      </w:pPr>
      <w:r>
        <w:t>C) Deforestation</w:t>
      </w:r>
      <w:r>
        <w:tab/>
      </w:r>
      <w:r>
        <w:t>D)</w:t>
      </w:r>
      <w:r>
        <w:rPr>
          <w:spacing w:val="-3"/>
        </w:rPr>
        <w:t xml:space="preserve"> </w:t>
      </w:r>
      <w:r>
        <w:t>Overgrazing</w:t>
      </w:r>
    </w:p>
    <w:p w14:paraId="7FC0B2A9">
      <w:pPr>
        <w:pStyle w:val="6"/>
        <w:numPr>
          <w:ilvl w:val="0"/>
          <w:numId w:val="2"/>
        </w:numPr>
        <w:tabs>
          <w:tab w:val="left" w:pos="603"/>
          <w:tab w:val="left" w:pos="9515"/>
          <w:tab w:val="left" w:pos="9841"/>
          <w:tab w:val="left" w:pos="10235"/>
        </w:tabs>
        <w:spacing w:before="2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Sardar</w:t>
      </w:r>
      <w:r>
        <w:rPr>
          <w:spacing w:val="3"/>
          <w:sz w:val="24"/>
        </w:rPr>
        <w:t xml:space="preserve"> </w:t>
      </w:r>
      <w:r>
        <w:rPr>
          <w:sz w:val="24"/>
        </w:rPr>
        <w:t>Sarovar</w:t>
      </w:r>
      <w:r>
        <w:rPr>
          <w:spacing w:val="2"/>
          <w:sz w:val="24"/>
        </w:rPr>
        <w:t xml:space="preserve"> </w:t>
      </w:r>
      <w:r>
        <w:rPr>
          <w:sz w:val="24"/>
        </w:rPr>
        <w:t>dam</w:t>
      </w:r>
      <w:r>
        <w:rPr>
          <w:spacing w:val="-7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constructed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River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5DF55311">
      <w:pPr>
        <w:pStyle w:val="6"/>
        <w:numPr>
          <w:ilvl w:val="1"/>
          <w:numId w:val="2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Cauvery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Ganga</w:t>
      </w:r>
    </w:p>
    <w:p w14:paraId="22BE4B52">
      <w:pPr>
        <w:pStyle w:val="4"/>
        <w:tabs>
          <w:tab w:val="left" w:pos="5193"/>
        </w:tabs>
        <w:spacing w:before="2"/>
      </w:pPr>
      <w:r>
        <w:t>C)</w:t>
      </w:r>
      <w:r>
        <w:rPr>
          <w:spacing w:val="-1"/>
        </w:rPr>
        <w:t xml:space="preserve"> </w:t>
      </w:r>
      <w:r>
        <w:t>Nile</w:t>
      </w:r>
      <w:r>
        <w:tab/>
      </w:r>
      <w:r>
        <w:t>D)</w:t>
      </w:r>
      <w:r>
        <w:rPr>
          <w:spacing w:val="-3"/>
        </w:rPr>
        <w:t xml:space="preserve"> </w:t>
      </w:r>
      <w:r>
        <w:t>Narmada</w:t>
      </w:r>
    </w:p>
    <w:p w14:paraId="7BDD0755">
      <w:pPr>
        <w:pStyle w:val="6"/>
        <w:numPr>
          <w:ilvl w:val="0"/>
          <w:numId w:val="2"/>
        </w:numPr>
        <w:tabs>
          <w:tab w:val="left" w:pos="603"/>
        </w:tabs>
        <w:spacing w:before="0" w:after="0" w:line="277" w:lineRule="exact"/>
        <w:ind w:left="602" w:right="0" w:hanging="361"/>
        <w:jc w:val="left"/>
        <w:rPr>
          <w:sz w:val="24"/>
        </w:rPr>
      </w:pPr>
      <w:r>
        <w:rPr>
          <w:position w:val="2"/>
          <w:sz w:val="24"/>
        </w:rPr>
        <w:t>Plants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can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prepare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their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own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food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by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using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Chemicals,</w:t>
      </w:r>
      <w:r>
        <w:rPr>
          <w:spacing w:val="3"/>
          <w:position w:val="2"/>
          <w:sz w:val="24"/>
        </w:rPr>
        <w:t xml:space="preserve"> </w:t>
      </w:r>
      <w:r>
        <w:rPr>
          <w:position w:val="2"/>
          <w:sz w:val="24"/>
        </w:rPr>
        <w:t>water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&amp;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CO</w:t>
      </w:r>
      <w:r>
        <w:rPr>
          <w:sz w:val="16"/>
        </w:rPr>
        <w:t>2</w:t>
      </w:r>
      <w:r>
        <w:rPr>
          <w:spacing w:val="18"/>
          <w:sz w:val="16"/>
        </w:rPr>
        <w:t xml:space="preserve"> </w:t>
      </w:r>
      <w:r>
        <w:rPr>
          <w:position w:val="2"/>
          <w:sz w:val="24"/>
        </w:rPr>
        <w:t>that</w:t>
      </w:r>
    </w:p>
    <w:p w14:paraId="2DDE5E82">
      <w:pPr>
        <w:pStyle w:val="4"/>
        <w:tabs>
          <w:tab w:val="left" w:pos="9515"/>
          <w:tab w:val="left" w:pos="10235"/>
        </w:tabs>
        <w:spacing w:before="1"/>
        <w:ind w:left="602"/>
      </w:pPr>
      <w:r>
        <w:t>Process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as………...</w:t>
      </w:r>
      <w:r>
        <w:tab/>
      </w:r>
      <w:r>
        <w:t xml:space="preserve">[  </w:t>
      </w:r>
      <w:r>
        <w:rPr>
          <w:spacing w:val="4"/>
        </w:rPr>
        <w:t xml:space="preserve"> </w:t>
      </w:r>
      <w:r>
        <w:t>A</w:t>
      </w:r>
      <w:r>
        <w:tab/>
      </w:r>
      <w:r>
        <w:t>]</w:t>
      </w:r>
    </w:p>
    <w:p w14:paraId="7537E500">
      <w:pPr>
        <w:pStyle w:val="6"/>
        <w:numPr>
          <w:ilvl w:val="1"/>
          <w:numId w:val="2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Chemosynthesis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hydrolysis</w:t>
      </w:r>
    </w:p>
    <w:p w14:paraId="3D193D4E">
      <w:pPr>
        <w:pStyle w:val="4"/>
        <w:tabs>
          <w:tab w:val="left" w:pos="5193"/>
        </w:tabs>
        <w:spacing w:before="2" w:line="240" w:lineRule="auto"/>
      </w:pPr>
      <w:r>
        <w:t>C)</w:t>
      </w:r>
      <w:r>
        <w:rPr>
          <w:spacing w:val="-1"/>
        </w:rPr>
        <w:t xml:space="preserve"> </w:t>
      </w:r>
      <w:r>
        <w:t>Osmosis</w:t>
      </w:r>
      <w:r>
        <w:tab/>
      </w:r>
      <w:r>
        <w:t>D)</w:t>
      </w:r>
      <w:r>
        <w:rPr>
          <w:spacing w:val="-2"/>
        </w:rPr>
        <w:t xml:space="preserve"> </w:t>
      </w:r>
      <w:r>
        <w:t>Photosynthesis</w:t>
      </w:r>
    </w:p>
    <w:p w14:paraId="259C6A36">
      <w:pPr>
        <w:spacing w:after="0" w:line="240" w:lineRule="auto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5C91A4CF">
      <w:pPr>
        <w:spacing w:before="84"/>
        <w:ind w:left="27" w:right="0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UNIT-II</w:t>
      </w:r>
    </w:p>
    <w:p w14:paraId="1574B6F2">
      <w:pPr>
        <w:spacing w:before="41"/>
        <w:ind w:left="20" w:right="0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ECOSYSTEMS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BIODIVERSITY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ITS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CONSERVATION</w:t>
      </w:r>
    </w:p>
    <w:p w14:paraId="5140DCE6">
      <w:pPr>
        <w:pStyle w:val="4"/>
        <w:spacing w:before="10" w:line="240" w:lineRule="auto"/>
        <w:ind w:left="0"/>
        <w:rPr>
          <w:b/>
          <w:sz w:val="22"/>
        </w:rPr>
      </w:pPr>
    </w:p>
    <w:p w14:paraId="2D38DA52">
      <w:pPr>
        <w:pStyle w:val="4"/>
        <w:tabs>
          <w:tab w:val="left" w:pos="8119"/>
          <w:tab w:val="left" w:pos="9515"/>
          <w:tab w:val="left" w:pos="10235"/>
        </w:tabs>
        <w:spacing w:before="90" w:after="13" w:line="240" w:lineRule="auto"/>
        <w:ind w:left="242"/>
      </w:pPr>
      <w:r>
        <w:t>1.</w:t>
      </w:r>
      <w:r>
        <w:rPr>
          <w:spacing w:val="11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organism</w:t>
      </w:r>
      <w:r>
        <w:rPr>
          <w:spacing w:val="-6"/>
        </w:rPr>
        <w:t xml:space="preserve"> </w:t>
      </w:r>
      <w:r>
        <w:t>which feeds</w:t>
      </w:r>
      <w:r>
        <w:rPr>
          <w:spacing w:val="-2"/>
        </w:rPr>
        <w:t xml:space="preserve"> </w:t>
      </w:r>
      <w:r>
        <w:t>on dead</w:t>
      </w:r>
      <w:r>
        <w:rPr>
          <w:spacing w:val="-1"/>
        </w:rPr>
        <w:t xml:space="preserve"> </w:t>
      </w:r>
      <w:r>
        <w:t>organisms,</w:t>
      </w:r>
      <w:r>
        <w:rPr>
          <w:spacing w:val="2"/>
        </w:rPr>
        <w:t xml:space="preserve"> </w:t>
      </w:r>
      <w:r>
        <w:t>waste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living</w:t>
      </w:r>
      <w:r>
        <w:rPr>
          <w:spacing w:val="-1"/>
        </w:rPr>
        <w:t xml:space="preserve"> </w:t>
      </w:r>
      <w:r>
        <w:t>organisms</w:t>
      </w:r>
      <w:r>
        <w:rPr>
          <w:u w:val="single"/>
        </w:rPr>
        <w:tab/>
      </w:r>
      <w:r>
        <w:tab/>
      </w:r>
      <w:r>
        <w:t xml:space="preserve">[  </w:t>
      </w:r>
      <w:r>
        <w:rPr>
          <w:spacing w:val="4"/>
        </w:rPr>
        <w:t xml:space="preserve"> </w:t>
      </w:r>
      <w:r>
        <w:t>C</w:t>
      </w:r>
      <w:r>
        <w:tab/>
      </w:r>
      <w:r>
        <w:t>]</w:t>
      </w:r>
    </w:p>
    <w:tbl>
      <w:tblPr>
        <w:tblStyle w:val="3"/>
        <w:tblW w:w="0" w:type="auto"/>
        <w:tblInd w:w="2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83"/>
        <w:gridCol w:w="183"/>
        <w:gridCol w:w="466"/>
        <w:gridCol w:w="239"/>
      </w:tblGrid>
      <w:tr w14:paraId="17C48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9283" w:type="dxa"/>
          </w:tcPr>
          <w:p w14:paraId="4868997C">
            <w:pPr>
              <w:pStyle w:val="7"/>
              <w:tabs>
                <w:tab w:val="left" w:pos="5721"/>
              </w:tabs>
              <w:spacing w:line="265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Chemotropism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Carnivores</w:t>
            </w:r>
          </w:p>
          <w:p w14:paraId="27383CB7">
            <w:pPr>
              <w:pStyle w:val="7"/>
              <w:tabs>
                <w:tab w:val="left" w:pos="5721"/>
              </w:tabs>
              <w:spacing w:line="268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Detrivores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Decomposers</w:t>
            </w:r>
          </w:p>
        </w:tc>
        <w:tc>
          <w:tcPr>
            <w:tcW w:w="888" w:type="dxa"/>
            <w:gridSpan w:val="3"/>
          </w:tcPr>
          <w:p w14:paraId="30600AA4">
            <w:pPr>
              <w:pStyle w:val="7"/>
              <w:rPr>
                <w:sz w:val="22"/>
              </w:rPr>
            </w:pPr>
          </w:p>
        </w:tc>
      </w:tr>
      <w:tr w14:paraId="5DA33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9283" w:type="dxa"/>
          </w:tcPr>
          <w:p w14:paraId="20F4F633">
            <w:pPr>
              <w:pStyle w:val="7"/>
              <w:tabs>
                <w:tab w:val="left" w:pos="7284"/>
              </w:tabs>
              <w:spacing w:line="250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sequence 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eating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being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eaten 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ecosystem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83" w:type="dxa"/>
          </w:tcPr>
          <w:p w14:paraId="27893DBD">
            <w:pPr>
              <w:pStyle w:val="7"/>
              <w:spacing w:line="250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79660C98">
            <w:pPr>
              <w:pStyle w:val="7"/>
              <w:spacing w:line="250" w:lineRule="exact"/>
              <w:ind w:left="63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39" w:type="dxa"/>
          </w:tcPr>
          <w:p w14:paraId="06EF809A">
            <w:pPr>
              <w:pStyle w:val="7"/>
              <w:spacing w:line="250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680B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17BBF9C8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chain</w:t>
            </w:r>
          </w:p>
        </w:tc>
        <w:tc>
          <w:tcPr>
            <w:tcW w:w="183" w:type="dxa"/>
          </w:tcPr>
          <w:p w14:paraId="40FB7B43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45246567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5E3EC69C">
            <w:pPr>
              <w:pStyle w:val="7"/>
              <w:rPr>
                <w:sz w:val="20"/>
              </w:rPr>
            </w:pPr>
          </w:p>
        </w:tc>
      </w:tr>
      <w:tr w14:paraId="6E317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2D0C0D71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Ecological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succession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183" w:type="dxa"/>
          </w:tcPr>
          <w:p w14:paraId="120DA378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6904AE90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14F64CE8">
            <w:pPr>
              <w:pStyle w:val="7"/>
              <w:rPr>
                <w:sz w:val="20"/>
              </w:rPr>
            </w:pPr>
          </w:p>
        </w:tc>
      </w:tr>
      <w:tr w14:paraId="6C279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1DFDC78F">
            <w:pPr>
              <w:pStyle w:val="7"/>
              <w:tabs>
                <w:tab w:val="left" w:pos="4689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Biomass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obtained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83" w:type="dxa"/>
          </w:tcPr>
          <w:p w14:paraId="737E7CFE">
            <w:pPr>
              <w:pStyle w:val="7"/>
              <w:spacing w:line="256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61D8BC43">
            <w:pPr>
              <w:pStyle w:val="7"/>
              <w:spacing w:line="256" w:lineRule="exact"/>
              <w:ind w:right="107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39" w:type="dxa"/>
          </w:tcPr>
          <w:p w14:paraId="561DA5F8">
            <w:pPr>
              <w:pStyle w:val="7"/>
              <w:spacing w:line="256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90B1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757A3DE1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plantation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petrol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crops</w:t>
            </w:r>
          </w:p>
        </w:tc>
        <w:tc>
          <w:tcPr>
            <w:tcW w:w="183" w:type="dxa"/>
          </w:tcPr>
          <w:p w14:paraId="6BA13BB9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7F91A625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5170428F">
            <w:pPr>
              <w:pStyle w:val="7"/>
              <w:rPr>
                <w:sz w:val="20"/>
              </w:rPr>
            </w:pPr>
          </w:p>
        </w:tc>
      </w:tr>
      <w:tr w14:paraId="30292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794B54AA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Agricultural&amp;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urban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waste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biomass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183" w:type="dxa"/>
          </w:tcPr>
          <w:p w14:paraId="776951A7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79811F09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5B2CB84D">
            <w:pPr>
              <w:pStyle w:val="7"/>
              <w:rPr>
                <w:sz w:val="20"/>
              </w:rPr>
            </w:pPr>
          </w:p>
        </w:tc>
      </w:tr>
      <w:tr w14:paraId="4AEF4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283" w:type="dxa"/>
          </w:tcPr>
          <w:p w14:paraId="1E144A22">
            <w:pPr>
              <w:pStyle w:val="7"/>
              <w:tabs>
                <w:tab w:val="left" w:pos="7974"/>
              </w:tabs>
              <w:spacing w:line="252" w:lineRule="exact"/>
              <w:ind w:left="5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darker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lakes,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light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penetration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negligible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83" w:type="dxa"/>
          </w:tcPr>
          <w:p w14:paraId="2C4E4D5C">
            <w:pPr>
              <w:pStyle w:val="7"/>
              <w:spacing w:line="252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25675A61">
            <w:pPr>
              <w:pStyle w:val="7"/>
              <w:spacing w:line="252" w:lineRule="exact"/>
              <w:ind w:left="120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39" w:type="dxa"/>
          </w:tcPr>
          <w:p w14:paraId="5FFC13D7">
            <w:pPr>
              <w:pStyle w:val="7"/>
              <w:spacing w:line="252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364F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9283" w:type="dxa"/>
          </w:tcPr>
          <w:p w14:paraId="6C14A81E">
            <w:pPr>
              <w:pStyle w:val="7"/>
              <w:tabs>
                <w:tab w:val="left" w:pos="5721"/>
              </w:tabs>
              <w:spacing w:line="274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Littoral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zone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euphotic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zone</w:t>
            </w:r>
          </w:p>
          <w:p w14:paraId="12402F99">
            <w:pPr>
              <w:pStyle w:val="7"/>
              <w:tabs>
                <w:tab w:val="left" w:pos="5721"/>
              </w:tabs>
              <w:spacing w:before="2" w:line="275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limnetic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zone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profundal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zone</w:t>
            </w:r>
          </w:p>
          <w:p w14:paraId="0A4A9D8F">
            <w:pPr>
              <w:pStyle w:val="7"/>
              <w:spacing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plants 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earth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die suddenly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animals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deficiency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</w:tc>
        <w:tc>
          <w:tcPr>
            <w:tcW w:w="183" w:type="dxa"/>
          </w:tcPr>
          <w:p w14:paraId="2CDC1396">
            <w:pPr>
              <w:pStyle w:val="7"/>
              <w:rPr>
                <w:sz w:val="26"/>
              </w:rPr>
            </w:pPr>
          </w:p>
          <w:p w14:paraId="30C1D402">
            <w:pPr>
              <w:pStyle w:val="7"/>
              <w:spacing w:before="9"/>
              <w:rPr>
                <w:sz w:val="21"/>
              </w:rPr>
            </w:pPr>
          </w:p>
          <w:p w14:paraId="3272174B">
            <w:pPr>
              <w:pStyle w:val="7"/>
              <w:spacing w:line="262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272F53B6">
            <w:pPr>
              <w:pStyle w:val="7"/>
              <w:rPr>
                <w:sz w:val="26"/>
              </w:rPr>
            </w:pPr>
          </w:p>
          <w:p w14:paraId="3A7C06B6">
            <w:pPr>
              <w:pStyle w:val="7"/>
              <w:spacing w:before="9"/>
              <w:rPr>
                <w:sz w:val="21"/>
              </w:rPr>
            </w:pPr>
          </w:p>
          <w:p w14:paraId="345C9399">
            <w:pPr>
              <w:pStyle w:val="7"/>
              <w:spacing w:line="262" w:lineRule="exact"/>
              <w:ind w:left="12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39" w:type="dxa"/>
          </w:tcPr>
          <w:p w14:paraId="6D047BD0">
            <w:pPr>
              <w:pStyle w:val="7"/>
              <w:rPr>
                <w:sz w:val="26"/>
              </w:rPr>
            </w:pPr>
          </w:p>
          <w:p w14:paraId="15CD3F5D">
            <w:pPr>
              <w:pStyle w:val="7"/>
              <w:spacing w:before="9"/>
              <w:rPr>
                <w:sz w:val="21"/>
              </w:rPr>
            </w:pPr>
          </w:p>
          <w:p w14:paraId="1936D38F">
            <w:pPr>
              <w:pStyle w:val="7"/>
              <w:spacing w:line="262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6106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5A52F2C5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Shade</w:t>
            </w:r>
          </w:p>
        </w:tc>
        <w:tc>
          <w:tcPr>
            <w:tcW w:w="183" w:type="dxa"/>
          </w:tcPr>
          <w:p w14:paraId="50DB2A17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4F4B0814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7192C619">
            <w:pPr>
              <w:pStyle w:val="7"/>
              <w:rPr>
                <w:sz w:val="20"/>
              </w:rPr>
            </w:pPr>
          </w:p>
        </w:tc>
      </w:tr>
      <w:tr w14:paraId="40B0B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41D97984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Oxygen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Shelter</w:t>
            </w:r>
          </w:p>
        </w:tc>
        <w:tc>
          <w:tcPr>
            <w:tcW w:w="183" w:type="dxa"/>
          </w:tcPr>
          <w:p w14:paraId="0C5192B5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3D31D6F4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0C6B986F">
            <w:pPr>
              <w:pStyle w:val="7"/>
              <w:rPr>
                <w:sz w:val="20"/>
              </w:rPr>
            </w:pPr>
          </w:p>
        </w:tc>
      </w:tr>
      <w:tr w14:paraId="2FAE3E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34E512BA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following desert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Rajasthan</w:t>
            </w:r>
          </w:p>
        </w:tc>
        <w:tc>
          <w:tcPr>
            <w:tcW w:w="183" w:type="dxa"/>
          </w:tcPr>
          <w:p w14:paraId="4ACBD8A3">
            <w:pPr>
              <w:pStyle w:val="7"/>
              <w:spacing w:line="256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6B3BEB1C">
            <w:pPr>
              <w:pStyle w:val="7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39" w:type="dxa"/>
          </w:tcPr>
          <w:p w14:paraId="53B1F093">
            <w:pPr>
              <w:pStyle w:val="7"/>
              <w:spacing w:line="256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3E260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49957734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Gobi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Desert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Thar desert</w:t>
            </w:r>
          </w:p>
        </w:tc>
        <w:tc>
          <w:tcPr>
            <w:tcW w:w="183" w:type="dxa"/>
          </w:tcPr>
          <w:p w14:paraId="6589C0B5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32004C9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56AE207A">
            <w:pPr>
              <w:pStyle w:val="7"/>
              <w:rPr>
                <w:sz w:val="20"/>
              </w:rPr>
            </w:pPr>
          </w:p>
        </w:tc>
      </w:tr>
      <w:tr w14:paraId="32D74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3C534660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Sahara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Desert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 None</w:t>
            </w:r>
          </w:p>
        </w:tc>
        <w:tc>
          <w:tcPr>
            <w:tcW w:w="183" w:type="dxa"/>
          </w:tcPr>
          <w:p w14:paraId="412309A7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B4653BB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3144C00A">
            <w:pPr>
              <w:pStyle w:val="7"/>
              <w:rPr>
                <w:sz w:val="20"/>
              </w:rPr>
            </w:pPr>
          </w:p>
        </w:tc>
      </w:tr>
      <w:tr w14:paraId="3FA5EB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0FB46BE2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Estuaries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characteristics</w:t>
            </w:r>
          </w:p>
        </w:tc>
        <w:tc>
          <w:tcPr>
            <w:tcW w:w="183" w:type="dxa"/>
          </w:tcPr>
          <w:p w14:paraId="52DFFB82">
            <w:pPr>
              <w:pStyle w:val="7"/>
              <w:spacing w:line="256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5825D6E8">
            <w:pPr>
              <w:pStyle w:val="7"/>
              <w:spacing w:line="256" w:lineRule="exact"/>
              <w:ind w:left="120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39" w:type="dxa"/>
          </w:tcPr>
          <w:p w14:paraId="098288E6">
            <w:pPr>
              <w:pStyle w:val="7"/>
              <w:spacing w:line="256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1E1D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6F223E3A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Fresh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salt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biodiversity</w:t>
            </w:r>
          </w:p>
        </w:tc>
        <w:tc>
          <w:tcPr>
            <w:tcW w:w="183" w:type="dxa"/>
          </w:tcPr>
          <w:p w14:paraId="4CC9E3F2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17CC284F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559BCE49">
            <w:pPr>
              <w:pStyle w:val="7"/>
              <w:rPr>
                <w:sz w:val="20"/>
              </w:rPr>
            </w:pPr>
          </w:p>
        </w:tc>
      </w:tr>
      <w:tr w14:paraId="1368A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2B35C208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productivity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</w:tc>
        <w:tc>
          <w:tcPr>
            <w:tcW w:w="183" w:type="dxa"/>
          </w:tcPr>
          <w:p w14:paraId="4360B095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4767BC69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777E7552">
            <w:pPr>
              <w:pStyle w:val="7"/>
              <w:rPr>
                <w:sz w:val="20"/>
              </w:rPr>
            </w:pPr>
          </w:p>
        </w:tc>
      </w:tr>
      <w:tr w14:paraId="1914B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1F31E0EF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ecological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pyramid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upright</w:t>
            </w:r>
          </w:p>
        </w:tc>
        <w:tc>
          <w:tcPr>
            <w:tcW w:w="183" w:type="dxa"/>
          </w:tcPr>
          <w:p w14:paraId="56A0B571">
            <w:pPr>
              <w:pStyle w:val="7"/>
              <w:spacing w:line="256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2C0C5D42">
            <w:pPr>
              <w:pStyle w:val="7"/>
              <w:spacing w:line="256" w:lineRule="exact"/>
              <w:ind w:right="120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39" w:type="dxa"/>
          </w:tcPr>
          <w:p w14:paraId="3EA8C08A">
            <w:pPr>
              <w:pStyle w:val="7"/>
              <w:spacing w:line="256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32627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3CE0DB00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Pyramid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mass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Pyramid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</w:p>
        </w:tc>
        <w:tc>
          <w:tcPr>
            <w:tcW w:w="183" w:type="dxa"/>
          </w:tcPr>
          <w:p w14:paraId="60653AA5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6665D9B2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161905B5">
            <w:pPr>
              <w:pStyle w:val="7"/>
              <w:rPr>
                <w:sz w:val="20"/>
              </w:rPr>
            </w:pPr>
          </w:p>
        </w:tc>
      </w:tr>
      <w:tr w14:paraId="4F466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53D98904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Pyramid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 Pyramid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biomass</w:t>
            </w:r>
          </w:p>
        </w:tc>
        <w:tc>
          <w:tcPr>
            <w:tcW w:w="183" w:type="dxa"/>
          </w:tcPr>
          <w:p w14:paraId="42A1E8B7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7F0A3E7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230A9BCA">
            <w:pPr>
              <w:pStyle w:val="7"/>
              <w:rPr>
                <w:sz w:val="20"/>
              </w:rPr>
            </w:pPr>
          </w:p>
        </w:tc>
      </w:tr>
      <w:tr w14:paraId="792CF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02692ADC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ecosystem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</w:tc>
        <w:tc>
          <w:tcPr>
            <w:tcW w:w="183" w:type="dxa"/>
          </w:tcPr>
          <w:p w14:paraId="48E208F4">
            <w:pPr>
              <w:pStyle w:val="7"/>
              <w:spacing w:line="256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206DFF07">
            <w:pPr>
              <w:pStyle w:val="7"/>
              <w:spacing w:line="256" w:lineRule="exact"/>
              <w:ind w:left="120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39" w:type="dxa"/>
          </w:tcPr>
          <w:p w14:paraId="30F83FB5">
            <w:pPr>
              <w:pStyle w:val="7"/>
              <w:spacing w:line="256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036D4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6F9F6CC7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 Forest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Desert</w:t>
            </w:r>
          </w:p>
        </w:tc>
        <w:tc>
          <w:tcPr>
            <w:tcW w:w="183" w:type="dxa"/>
          </w:tcPr>
          <w:p w14:paraId="31FB90A8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54B97F7E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3E260B79">
            <w:pPr>
              <w:pStyle w:val="7"/>
              <w:rPr>
                <w:sz w:val="20"/>
              </w:rPr>
            </w:pPr>
          </w:p>
        </w:tc>
      </w:tr>
      <w:tr w14:paraId="18FF8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7E527539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Ocean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Mountains</w:t>
            </w:r>
          </w:p>
        </w:tc>
        <w:tc>
          <w:tcPr>
            <w:tcW w:w="183" w:type="dxa"/>
          </w:tcPr>
          <w:p w14:paraId="762FAD56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32BF682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6A2508BB">
            <w:pPr>
              <w:pStyle w:val="7"/>
              <w:rPr>
                <w:sz w:val="20"/>
              </w:rPr>
            </w:pPr>
          </w:p>
        </w:tc>
      </w:tr>
      <w:tr w14:paraId="38EE6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790FBDC4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first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tropical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is…….</w:t>
            </w:r>
          </w:p>
        </w:tc>
        <w:tc>
          <w:tcPr>
            <w:tcW w:w="183" w:type="dxa"/>
          </w:tcPr>
          <w:p w14:paraId="5F1EE513">
            <w:pPr>
              <w:pStyle w:val="7"/>
              <w:spacing w:line="256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20FF73E6">
            <w:pPr>
              <w:pStyle w:val="7"/>
              <w:spacing w:line="256" w:lineRule="exact"/>
              <w:ind w:left="63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39" w:type="dxa"/>
          </w:tcPr>
          <w:p w14:paraId="4EE28464">
            <w:pPr>
              <w:pStyle w:val="7"/>
              <w:spacing w:line="256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37849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7FE0224A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Emergent layer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Canopy</w:t>
            </w:r>
          </w:p>
        </w:tc>
        <w:tc>
          <w:tcPr>
            <w:tcW w:w="183" w:type="dxa"/>
          </w:tcPr>
          <w:p w14:paraId="1BDA8E1E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3B58E2DF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37710C54">
            <w:pPr>
              <w:pStyle w:val="7"/>
              <w:rPr>
                <w:sz w:val="20"/>
              </w:rPr>
            </w:pPr>
          </w:p>
        </w:tc>
      </w:tr>
      <w:tr w14:paraId="0013E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55053D4C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183" w:type="dxa"/>
          </w:tcPr>
          <w:p w14:paraId="285FE572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740B29AB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4FF520C6">
            <w:pPr>
              <w:pStyle w:val="7"/>
              <w:rPr>
                <w:sz w:val="20"/>
              </w:rPr>
            </w:pPr>
          </w:p>
        </w:tc>
      </w:tr>
      <w:tr w14:paraId="263A0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260E5FDE">
            <w:pPr>
              <w:pStyle w:val="7"/>
              <w:tabs>
                <w:tab w:val="left" w:leader="hyphen" w:pos="1980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gas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photosynthesis</w:t>
            </w:r>
          </w:p>
        </w:tc>
        <w:tc>
          <w:tcPr>
            <w:tcW w:w="183" w:type="dxa"/>
          </w:tcPr>
          <w:p w14:paraId="3422A1E6">
            <w:pPr>
              <w:pStyle w:val="7"/>
              <w:spacing w:line="256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7D7840AE">
            <w:pPr>
              <w:pStyle w:val="7"/>
              <w:spacing w:line="256" w:lineRule="exact"/>
              <w:ind w:left="120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39" w:type="dxa"/>
          </w:tcPr>
          <w:p w14:paraId="5A8D3430">
            <w:pPr>
              <w:pStyle w:val="7"/>
              <w:spacing w:line="256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1259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283" w:type="dxa"/>
          </w:tcPr>
          <w:p w14:paraId="3582798B">
            <w:pPr>
              <w:pStyle w:val="7"/>
              <w:tabs>
                <w:tab w:val="left" w:pos="5721"/>
              </w:tabs>
              <w:spacing w:line="257" w:lineRule="exact"/>
              <w:ind w:left="1399"/>
              <w:rPr>
                <w:sz w:val="16"/>
              </w:rPr>
            </w:pPr>
            <w:r>
              <w:rPr>
                <w:position w:val="2"/>
                <w:sz w:val="24"/>
              </w:rPr>
              <w:t>A) CO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position w:val="2"/>
                <w:sz w:val="24"/>
              </w:rPr>
              <w:t>B)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O</w:t>
            </w:r>
            <w:r>
              <w:rPr>
                <w:sz w:val="16"/>
              </w:rPr>
              <w:t>2</w:t>
            </w:r>
          </w:p>
        </w:tc>
        <w:tc>
          <w:tcPr>
            <w:tcW w:w="183" w:type="dxa"/>
          </w:tcPr>
          <w:p w14:paraId="7A33D51D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75478935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709A09C1">
            <w:pPr>
              <w:pStyle w:val="7"/>
              <w:rPr>
                <w:sz w:val="20"/>
              </w:rPr>
            </w:pPr>
          </w:p>
        </w:tc>
      </w:tr>
      <w:tr w14:paraId="1ED271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4DB837EE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position w:val="2"/>
                <w:sz w:val="24"/>
              </w:rPr>
              <w:t>C)</w:t>
            </w:r>
            <w:r>
              <w:rPr>
                <w:spacing w:val="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N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position w:val="2"/>
                <w:sz w:val="24"/>
              </w:rPr>
              <w:t>D) None</w:t>
            </w:r>
          </w:p>
        </w:tc>
        <w:tc>
          <w:tcPr>
            <w:tcW w:w="183" w:type="dxa"/>
          </w:tcPr>
          <w:p w14:paraId="21FE7633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69D18ED7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43D44BA6">
            <w:pPr>
              <w:pStyle w:val="7"/>
              <w:rPr>
                <w:sz w:val="20"/>
              </w:rPr>
            </w:pPr>
          </w:p>
        </w:tc>
      </w:tr>
      <w:tr w14:paraId="2FC31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29708B59">
            <w:pPr>
              <w:pStyle w:val="7"/>
              <w:tabs>
                <w:tab w:val="left" w:leader="hyphen" w:pos="1980"/>
              </w:tabs>
              <w:spacing w:line="255" w:lineRule="exact"/>
              <w:ind w:left="50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gas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respiration</w:t>
            </w:r>
          </w:p>
        </w:tc>
        <w:tc>
          <w:tcPr>
            <w:tcW w:w="183" w:type="dxa"/>
          </w:tcPr>
          <w:p w14:paraId="48FC7B40">
            <w:pPr>
              <w:pStyle w:val="7"/>
              <w:spacing w:line="255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7690307C">
            <w:pPr>
              <w:pStyle w:val="7"/>
              <w:spacing w:line="255" w:lineRule="exact"/>
              <w:ind w:left="12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39" w:type="dxa"/>
          </w:tcPr>
          <w:p w14:paraId="7685A12C">
            <w:pPr>
              <w:pStyle w:val="7"/>
              <w:spacing w:line="255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58EB1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2618B399">
            <w:pPr>
              <w:pStyle w:val="7"/>
              <w:tabs>
                <w:tab w:val="left" w:pos="5721"/>
              </w:tabs>
              <w:spacing w:line="257" w:lineRule="exact"/>
              <w:ind w:left="1399"/>
              <w:rPr>
                <w:sz w:val="16"/>
              </w:rPr>
            </w:pPr>
            <w:r>
              <w:rPr>
                <w:position w:val="2"/>
                <w:sz w:val="24"/>
              </w:rPr>
              <w:t>A) CO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position w:val="2"/>
                <w:sz w:val="24"/>
              </w:rPr>
              <w:t>B)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O</w:t>
            </w:r>
            <w:r>
              <w:rPr>
                <w:sz w:val="16"/>
              </w:rPr>
              <w:t>2</w:t>
            </w:r>
          </w:p>
        </w:tc>
        <w:tc>
          <w:tcPr>
            <w:tcW w:w="183" w:type="dxa"/>
          </w:tcPr>
          <w:p w14:paraId="1AFA79E8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6EA4B432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26CD9B3A">
            <w:pPr>
              <w:pStyle w:val="7"/>
              <w:rPr>
                <w:sz w:val="20"/>
              </w:rPr>
            </w:pPr>
          </w:p>
        </w:tc>
      </w:tr>
      <w:tr w14:paraId="12D6F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0960D311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position w:val="2"/>
                <w:sz w:val="24"/>
              </w:rPr>
              <w:t>C)</w:t>
            </w:r>
            <w:r>
              <w:rPr>
                <w:spacing w:val="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N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position w:val="2"/>
                <w:sz w:val="24"/>
              </w:rPr>
              <w:t>D) None</w:t>
            </w:r>
          </w:p>
        </w:tc>
        <w:tc>
          <w:tcPr>
            <w:tcW w:w="183" w:type="dxa"/>
          </w:tcPr>
          <w:p w14:paraId="746B99C9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072649F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43C04404">
            <w:pPr>
              <w:pStyle w:val="7"/>
              <w:rPr>
                <w:sz w:val="20"/>
              </w:rPr>
            </w:pPr>
          </w:p>
        </w:tc>
      </w:tr>
      <w:tr w14:paraId="2FADD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455B5D55">
            <w:pPr>
              <w:pStyle w:val="7"/>
              <w:spacing w:line="255" w:lineRule="exact"/>
              <w:ind w:left="50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interlinked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tropic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</w:p>
        </w:tc>
        <w:tc>
          <w:tcPr>
            <w:tcW w:w="183" w:type="dxa"/>
          </w:tcPr>
          <w:p w14:paraId="3B0CC147">
            <w:pPr>
              <w:pStyle w:val="7"/>
              <w:spacing w:line="255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330769BA">
            <w:pPr>
              <w:pStyle w:val="7"/>
              <w:spacing w:line="255" w:lineRule="exact"/>
              <w:ind w:left="12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39" w:type="dxa"/>
          </w:tcPr>
          <w:p w14:paraId="211B7ABE">
            <w:pPr>
              <w:pStyle w:val="7"/>
              <w:spacing w:line="255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35E41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4F7B586C">
            <w:pPr>
              <w:pStyle w:val="7"/>
              <w:tabs>
                <w:tab w:val="left" w:pos="428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 Food chain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</w:p>
        </w:tc>
        <w:tc>
          <w:tcPr>
            <w:tcW w:w="183" w:type="dxa"/>
          </w:tcPr>
          <w:p w14:paraId="490BBEC9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6E89E438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12AE891E">
            <w:pPr>
              <w:pStyle w:val="7"/>
              <w:rPr>
                <w:sz w:val="20"/>
              </w:rPr>
            </w:pPr>
          </w:p>
        </w:tc>
      </w:tr>
      <w:tr w14:paraId="5C7CA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9283" w:type="dxa"/>
          </w:tcPr>
          <w:p w14:paraId="3BB91FCF">
            <w:pPr>
              <w:pStyle w:val="7"/>
              <w:tabs>
                <w:tab w:val="left" w:pos="4280"/>
              </w:tabs>
              <w:spacing w:line="254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Ecological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Pyramids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None 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183" w:type="dxa"/>
          </w:tcPr>
          <w:p w14:paraId="001D84CD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656A7EA4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2FE1EB59">
            <w:pPr>
              <w:pStyle w:val="7"/>
              <w:rPr>
                <w:sz w:val="20"/>
              </w:rPr>
            </w:pPr>
          </w:p>
        </w:tc>
      </w:tr>
      <w:tr w14:paraId="16A2D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24405FE9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biggest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flower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kingdom</w:t>
            </w:r>
          </w:p>
        </w:tc>
        <w:tc>
          <w:tcPr>
            <w:tcW w:w="183" w:type="dxa"/>
          </w:tcPr>
          <w:p w14:paraId="15EB2BDA">
            <w:pPr>
              <w:pStyle w:val="7"/>
              <w:spacing w:line="256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13BCFEF0">
            <w:pPr>
              <w:pStyle w:val="7"/>
              <w:spacing w:line="256" w:lineRule="exact"/>
              <w:ind w:left="120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39" w:type="dxa"/>
          </w:tcPr>
          <w:p w14:paraId="5E2365B1">
            <w:pPr>
              <w:pStyle w:val="7"/>
              <w:spacing w:line="256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690BB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7DBB66C9">
            <w:pPr>
              <w:pStyle w:val="7"/>
              <w:tabs>
                <w:tab w:val="left" w:pos="3560"/>
                <w:tab w:val="left" w:pos="644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Rafflesia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arnoldi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Sunflower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C) Digitalis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Freesia</w:t>
            </w:r>
          </w:p>
        </w:tc>
        <w:tc>
          <w:tcPr>
            <w:tcW w:w="183" w:type="dxa"/>
          </w:tcPr>
          <w:p w14:paraId="064993B6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37939E91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6EC7B7D6">
            <w:pPr>
              <w:pStyle w:val="7"/>
              <w:rPr>
                <w:sz w:val="20"/>
              </w:rPr>
            </w:pPr>
          </w:p>
        </w:tc>
      </w:tr>
      <w:tr w14:paraId="4E0AA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6CF514BC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Ecosystem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was coined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</w:p>
        </w:tc>
        <w:tc>
          <w:tcPr>
            <w:tcW w:w="183" w:type="dxa"/>
          </w:tcPr>
          <w:p w14:paraId="7A86F83B">
            <w:pPr>
              <w:pStyle w:val="7"/>
              <w:spacing w:line="256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6E79F580">
            <w:pPr>
              <w:pStyle w:val="7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39" w:type="dxa"/>
          </w:tcPr>
          <w:p w14:paraId="6F8A68BD">
            <w:pPr>
              <w:pStyle w:val="7"/>
              <w:spacing w:line="256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5AF6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283" w:type="dxa"/>
          </w:tcPr>
          <w:p w14:paraId="3BE7EED1">
            <w:pPr>
              <w:pStyle w:val="7"/>
              <w:tabs>
                <w:tab w:val="left" w:pos="428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Dr.Salim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Arthur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Tansley</w:t>
            </w:r>
          </w:p>
        </w:tc>
        <w:tc>
          <w:tcPr>
            <w:tcW w:w="183" w:type="dxa"/>
          </w:tcPr>
          <w:p w14:paraId="0CB751BB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51571A48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449A6FDB">
            <w:pPr>
              <w:pStyle w:val="7"/>
              <w:rPr>
                <w:sz w:val="20"/>
              </w:rPr>
            </w:pPr>
          </w:p>
        </w:tc>
      </w:tr>
      <w:tr w14:paraId="24BC2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28665642">
            <w:pPr>
              <w:pStyle w:val="7"/>
              <w:tabs>
                <w:tab w:val="left" w:pos="4280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E.P.Odum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Wangari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Mathai</w:t>
            </w:r>
          </w:p>
        </w:tc>
        <w:tc>
          <w:tcPr>
            <w:tcW w:w="183" w:type="dxa"/>
          </w:tcPr>
          <w:p w14:paraId="362617BD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2F07BB07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5B557F5C">
            <w:pPr>
              <w:pStyle w:val="7"/>
              <w:rPr>
                <w:sz w:val="20"/>
              </w:rPr>
            </w:pPr>
          </w:p>
        </w:tc>
      </w:tr>
      <w:tr w14:paraId="55BB0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2A4C3A2B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African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grasslands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</w:p>
        </w:tc>
        <w:tc>
          <w:tcPr>
            <w:tcW w:w="183" w:type="dxa"/>
          </w:tcPr>
          <w:p w14:paraId="5AC81587">
            <w:pPr>
              <w:pStyle w:val="7"/>
              <w:spacing w:line="256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07FE31C4">
            <w:pPr>
              <w:pStyle w:val="7"/>
              <w:spacing w:line="256" w:lineRule="exact"/>
              <w:ind w:left="120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39" w:type="dxa"/>
          </w:tcPr>
          <w:p w14:paraId="07C783D7">
            <w:pPr>
              <w:pStyle w:val="7"/>
              <w:spacing w:line="256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09DED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283" w:type="dxa"/>
          </w:tcPr>
          <w:p w14:paraId="5709F4D4">
            <w:pPr>
              <w:pStyle w:val="7"/>
              <w:tabs>
                <w:tab w:val="left" w:pos="3560"/>
                <w:tab w:val="left" w:pos="5000"/>
                <w:tab w:val="left" w:pos="716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 Savanna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Prairies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c) pampas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steppes</w:t>
            </w:r>
          </w:p>
        </w:tc>
        <w:tc>
          <w:tcPr>
            <w:tcW w:w="183" w:type="dxa"/>
          </w:tcPr>
          <w:p w14:paraId="11CA5D00">
            <w:pPr>
              <w:pStyle w:val="7"/>
              <w:rPr>
                <w:sz w:val="20"/>
              </w:rPr>
            </w:pPr>
          </w:p>
        </w:tc>
        <w:tc>
          <w:tcPr>
            <w:tcW w:w="466" w:type="dxa"/>
          </w:tcPr>
          <w:p w14:paraId="0FEC0011">
            <w:pPr>
              <w:pStyle w:val="7"/>
              <w:rPr>
                <w:sz w:val="20"/>
              </w:rPr>
            </w:pPr>
          </w:p>
        </w:tc>
        <w:tc>
          <w:tcPr>
            <w:tcW w:w="239" w:type="dxa"/>
          </w:tcPr>
          <w:p w14:paraId="288AAFB5">
            <w:pPr>
              <w:pStyle w:val="7"/>
              <w:rPr>
                <w:sz w:val="20"/>
              </w:rPr>
            </w:pPr>
          </w:p>
        </w:tc>
      </w:tr>
      <w:tr w14:paraId="4B2DB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283" w:type="dxa"/>
          </w:tcPr>
          <w:p w14:paraId="29F77ACD">
            <w:pPr>
              <w:pStyle w:val="7"/>
              <w:spacing w:line="252" w:lineRule="exact"/>
              <w:ind w:left="50"/>
              <w:rPr>
                <w:sz w:val="24"/>
              </w:rPr>
            </w:pPr>
            <w:r>
              <w:rPr>
                <w:sz w:val="24"/>
              </w:rPr>
              <w:t>17.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Detritus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chain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</w:tc>
        <w:tc>
          <w:tcPr>
            <w:tcW w:w="183" w:type="dxa"/>
          </w:tcPr>
          <w:p w14:paraId="5F3B44A6">
            <w:pPr>
              <w:pStyle w:val="7"/>
              <w:spacing w:line="252" w:lineRule="exact"/>
              <w:ind w:left="39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6" w:type="dxa"/>
          </w:tcPr>
          <w:p w14:paraId="04AAACC3">
            <w:pPr>
              <w:pStyle w:val="7"/>
              <w:spacing w:line="252" w:lineRule="exact"/>
              <w:ind w:left="12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39" w:type="dxa"/>
          </w:tcPr>
          <w:p w14:paraId="6F1184E6">
            <w:pPr>
              <w:pStyle w:val="7"/>
              <w:spacing w:line="252" w:lineRule="exact"/>
              <w:ind w:left="6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486B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9283" w:type="dxa"/>
          </w:tcPr>
          <w:p w14:paraId="50E5250A">
            <w:pPr>
              <w:pStyle w:val="7"/>
              <w:tabs>
                <w:tab w:val="left" w:pos="4280"/>
              </w:tabs>
              <w:spacing w:line="274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Producers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consumers</w:t>
            </w:r>
          </w:p>
          <w:p w14:paraId="7D9760FA">
            <w:pPr>
              <w:pStyle w:val="7"/>
              <w:tabs>
                <w:tab w:val="left" w:pos="4280"/>
              </w:tabs>
              <w:spacing w:before="2"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organic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matter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183" w:type="dxa"/>
          </w:tcPr>
          <w:p w14:paraId="30A38201">
            <w:pPr>
              <w:pStyle w:val="7"/>
              <w:rPr>
                <w:sz w:val="22"/>
              </w:rPr>
            </w:pPr>
          </w:p>
        </w:tc>
        <w:tc>
          <w:tcPr>
            <w:tcW w:w="466" w:type="dxa"/>
          </w:tcPr>
          <w:p w14:paraId="34CC82C6">
            <w:pPr>
              <w:pStyle w:val="7"/>
              <w:rPr>
                <w:sz w:val="22"/>
              </w:rPr>
            </w:pPr>
          </w:p>
        </w:tc>
        <w:tc>
          <w:tcPr>
            <w:tcW w:w="239" w:type="dxa"/>
          </w:tcPr>
          <w:p w14:paraId="75E5E9C8">
            <w:pPr>
              <w:pStyle w:val="7"/>
              <w:rPr>
                <w:sz w:val="22"/>
              </w:rPr>
            </w:pPr>
          </w:p>
        </w:tc>
      </w:tr>
    </w:tbl>
    <w:p w14:paraId="0B51B02A">
      <w:pPr>
        <w:spacing w:after="0"/>
        <w:rPr>
          <w:sz w:val="22"/>
        </w:rPr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2D6E292B">
      <w:pPr>
        <w:pStyle w:val="6"/>
        <w:numPr>
          <w:ilvl w:val="0"/>
          <w:numId w:val="3"/>
        </w:numPr>
        <w:tabs>
          <w:tab w:val="left" w:pos="603"/>
          <w:tab w:val="left" w:pos="5845"/>
          <w:tab w:val="left" w:pos="9515"/>
          <w:tab w:val="left" w:pos="10235"/>
        </w:tabs>
        <w:spacing w:before="8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Quinine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obtained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bark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z w:val="24"/>
          <w:u w:val="single"/>
        </w:rPr>
        <w:tab/>
      </w:r>
      <w:r>
        <w:rPr>
          <w:sz w:val="24"/>
        </w:rPr>
        <w:t>tree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3EA42B41">
      <w:pPr>
        <w:pStyle w:val="6"/>
        <w:numPr>
          <w:ilvl w:val="1"/>
          <w:numId w:val="3"/>
        </w:numPr>
        <w:tabs>
          <w:tab w:val="left" w:pos="1904"/>
          <w:tab w:val="left" w:pos="591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Catharanthus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Foxglove</w:t>
      </w:r>
    </w:p>
    <w:p w14:paraId="2F550459">
      <w:pPr>
        <w:pStyle w:val="4"/>
        <w:tabs>
          <w:tab w:val="left" w:pos="5913"/>
        </w:tabs>
        <w:spacing w:before="2"/>
      </w:pPr>
      <w:r>
        <w:t>C)</w:t>
      </w:r>
      <w:r>
        <w:rPr>
          <w:spacing w:val="-2"/>
        </w:rPr>
        <w:t xml:space="preserve"> </w:t>
      </w:r>
      <w:r>
        <w:t>Cinchona</w:t>
      </w:r>
      <w:r>
        <w:tab/>
      </w:r>
      <w:r>
        <w:t>D) None</w:t>
      </w:r>
    </w:p>
    <w:p w14:paraId="35419F97">
      <w:pPr>
        <w:pStyle w:val="6"/>
        <w:numPr>
          <w:ilvl w:val="0"/>
          <w:numId w:val="3"/>
        </w:numPr>
        <w:tabs>
          <w:tab w:val="left" w:pos="603"/>
          <w:tab w:val="left" w:pos="9515"/>
          <w:tab w:val="left" w:pos="10235"/>
        </w:tabs>
        <w:spacing w:before="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Species</w:t>
      </w:r>
      <w:r>
        <w:rPr>
          <w:spacing w:val="-3"/>
          <w:sz w:val="24"/>
        </w:rPr>
        <w:t xml:space="preserve"> </w:t>
      </w:r>
      <w:r>
        <w:rPr>
          <w:sz w:val="24"/>
        </w:rPr>
        <w:t>restricted only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called………..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1DFD1031">
      <w:pPr>
        <w:pStyle w:val="6"/>
        <w:numPr>
          <w:ilvl w:val="1"/>
          <w:numId w:val="3"/>
        </w:numPr>
        <w:tabs>
          <w:tab w:val="left" w:pos="1904"/>
          <w:tab w:val="left" w:pos="5913"/>
        </w:tabs>
        <w:spacing w:before="2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Hot</w:t>
      </w:r>
      <w:r>
        <w:rPr>
          <w:spacing w:val="5"/>
          <w:sz w:val="24"/>
        </w:rPr>
        <w:t xml:space="preserve"> </w:t>
      </w:r>
      <w:r>
        <w:rPr>
          <w:sz w:val="24"/>
        </w:rPr>
        <w:t>spots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Endemism</w:t>
      </w:r>
    </w:p>
    <w:p w14:paraId="4AE1CBD0">
      <w:pPr>
        <w:pStyle w:val="4"/>
        <w:tabs>
          <w:tab w:val="left" w:pos="5913"/>
        </w:tabs>
      </w:pPr>
      <w:r>
        <w:t>C)</w:t>
      </w:r>
      <w:r>
        <w:rPr>
          <w:spacing w:val="2"/>
        </w:rPr>
        <w:t xml:space="preserve"> </w:t>
      </w:r>
      <w:r>
        <w:t>None</w:t>
      </w:r>
      <w:r>
        <w:tab/>
      </w:r>
      <w:r>
        <w:t>D)</w:t>
      </w:r>
      <w:r>
        <w:rPr>
          <w:spacing w:val="4"/>
        </w:rPr>
        <w:t xml:space="preserve"> </w:t>
      </w:r>
      <w:r>
        <w:t>Both</w:t>
      </w:r>
    </w:p>
    <w:p w14:paraId="40D0AA51">
      <w:pPr>
        <w:pStyle w:val="6"/>
        <w:numPr>
          <w:ilvl w:val="0"/>
          <w:numId w:val="3"/>
        </w:numPr>
        <w:tabs>
          <w:tab w:val="left" w:pos="603"/>
          <w:tab w:val="left" w:pos="9515"/>
          <w:tab w:val="left" w:pos="10235"/>
        </w:tabs>
        <w:spacing w:before="3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Endangered</w:t>
      </w:r>
      <w:r>
        <w:rPr>
          <w:spacing w:val="-3"/>
          <w:sz w:val="24"/>
        </w:rPr>
        <w:t xml:space="preserve"> </w:t>
      </w:r>
      <w:r>
        <w:rPr>
          <w:sz w:val="24"/>
        </w:rPr>
        <w:t>species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kept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29452DD9">
      <w:pPr>
        <w:pStyle w:val="6"/>
        <w:numPr>
          <w:ilvl w:val="1"/>
          <w:numId w:val="3"/>
        </w:numPr>
        <w:tabs>
          <w:tab w:val="left" w:pos="1904"/>
          <w:tab w:val="left" w:pos="591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Blue data</w:t>
      </w:r>
      <w:r>
        <w:rPr>
          <w:spacing w:val="1"/>
          <w:sz w:val="24"/>
        </w:rPr>
        <w:t xml:space="preserve"> </w:t>
      </w:r>
      <w:r>
        <w:rPr>
          <w:sz w:val="24"/>
        </w:rPr>
        <w:t>book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White book</w:t>
      </w:r>
    </w:p>
    <w:p w14:paraId="3E27521E">
      <w:pPr>
        <w:pStyle w:val="4"/>
        <w:tabs>
          <w:tab w:val="left" w:pos="5913"/>
        </w:tabs>
        <w:spacing w:before="2"/>
      </w:pPr>
      <w:r>
        <w:t>C)</w:t>
      </w:r>
      <w:r>
        <w:rPr>
          <w:spacing w:val="2"/>
        </w:rPr>
        <w:t xml:space="preserve"> </w:t>
      </w:r>
      <w:r>
        <w:t>Green</w:t>
      </w:r>
      <w:r>
        <w:rPr>
          <w:spacing w:val="-3"/>
        </w:rPr>
        <w:t xml:space="preserve"> </w:t>
      </w:r>
      <w:r>
        <w:t>book</w:t>
      </w:r>
      <w:r>
        <w:tab/>
      </w:r>
      <w:r>
        <w:t>D)</w:t>
      </w:r>
      <w:r>
        <w:rPr>
          <w:spacing w:val="2"/>
        </w:rPr>
        <w:t xml:space="preserve"> </w:t>
      </w:r>
      <w:r>
        <w:t>Red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book</w:t>
      </w:r>
    </w:p>
    <w:p w14:paraId="2E1D4DF5">
      <w:pPr>
        <w:pStyle w:val="6"/>
        <w:numPr>
          <w:ilvl w:val="0"/>
          <w:numId w:val="3"/>
        </w:numPr>
        <w:tabs>
          <w:tab w:val="left" w:pos="603"/>
        </w:tabs>
        <w:spacing w:before="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Cryopreservation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plant</w:t>
      </w:r>
      <w:r>
        <w:rPr>
          <w:spacing w:val="4"/>
          <w:sz w:val="24"/>
        </w:rPr>
        <w:t xml:space="preserve"> </w:t>
      </w:r>
      <w:r>
        <w:rPr>
          <w:sz w:val="24"/>
        </w:rPr>
        <w:t>seeds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pollen is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low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7"/>
          <w:sz w:val="24"/>
        </w:rPr>
        <w:t xml:space="preserve"> </w:t>
      </w:r>
      <w:r>
        <w:rPr>
          <w:sz w:val="24"/>
        </w:rPr>
        <w:t>of -196</w:t>
      </w:r>
      <w:r>
        <w:rPr>
          <w:sz w:val="24"/>
          <w:vertAlign w:val="superscript"/>
        </w:rPr>
        <w:t>o</w:t>
      </w:r>
      <w:r>
        <w:rPr>
          <w:sz w:val="24"/>
          <w:vertAlign w:val="baseline"/>
        </w:rPr>
        <w:t>C</w:t>
      </w:r>
    </w:p>
    <w:p w14:paraId="5E53760C">
      <w:pPr>
        <w:pStyle w:val="4"/>
        <w:tabs>
          <w:tab w:val="left" w:pos="9515"/>
          <w:tab w:val="left" w:pos="10235"/>
        </w:tabs>
        <w:spacing w:before="3"/>
        <w:ind w:left="871"/>
      </w:pPr>
      <w:r>
        <w:t>by</w:t>
      </w:r>
      <w:r>
        <w:rPr>
          <w:spacing w:val="-8"/>
        </w:rPr>
        <w:t xml:space="preserve"> </w:t>
      </w:r>
      <w:r>
        <w:t>using</w:t>
      </w:r>
      <w:r>
        <w:tab/>
      </w:r>
      <w:r>
        <w:t>[</w:t>
      </w:r>
      <w:r>
        <w:rPr>
          <w:spacing w:val="66"/>
        </w:rPr>
        <w:t xml:space="preserve"> </w:t>
      </w:r>
      <w:r>
        <w:t>C</w:t>
      </w:r>
      <w:r>
        <w:tab/>
      </w:r>
      <w:r>
        <w:t>]</w:t>
      </w:r>
    </w:p>
    <w:p w14:paraId="3AA7F232">
      <w:pPr>
        <w:pStyle w:val="6"/>
        <w:numPr>
          <w:ilvl w:val="1"/>
          <w:numId w:val="3"/>
        </w:numPr>
        <w:tabs>
          <w:tab w:val="left" w:pos="1904"/>
          <w:tab w:val="left" w:pos="591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Ice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Carbon</w:t>
      </w:r>
      <w:r>
        <w:rPr>
          <w:spacing w:val="-7"/>
          <w:sz w:val="24"/>
        </w:rPr>
        <w:t xml:space="preserve"> </w:t>
      </w:r>
      <w:r>
        <w:rPr>
          <w:sz w:val="24"/>
        </w:rPr>
        <w:t>tetrachloride</w:t>
      </w:r>
    </w:p>
    <w:p w14:paraId="098C2DEA">
      <w:pPr>
        <w:pStyle w:val="4"/>
        <w:tabs>
          <w:tab w:val="left" w:pos="5913"/>
        </w:tabs>
        <w:spacing w:before="2"/>
      </w:pPr>
      <w:r>
        <w:t>C)</w:t>
      </w:r>
      <w:r>
        <w:rPr>
          <w:spacing w:val="-1"/>
        </w:rPr>
        <w:t xml:space="preserve"> </w:t>
      </w:r>
      <w:r>
        <w:t>Liquid</w:t>
      </w:r>
      <w:r>
        <w:rPr>
          <w:spacing w:val="-1"/>
        </w:rPr>
        <w:t xml:space="preserve"> </w:t>
      </w:r>
      <w:r>
        <w:t>nitrogen</w:t>
      </w:r>
      <w:r>
        <w:tab/>
      </w:r>
      <w:r>
        <w:t>D)</w:t>
      </w:r>
      <w:r>
        <w:rPr>
          <w:spacing w:val="-2"/>
        </w:rPr>
        <w:t xml:space="preserve"> </w:t>
      </w:r>
      <w:r>
        <w:t>Ammonia</w:t>
      </w:r>
    </w:p>
    <w:p w14:paraId="439A8234">
      <w:pPr>
        <w:pStyle w:val="6"/>
        <w:numPr>
          <w:ilvl w:val="0"/>
          <w:numId w:val="3"/>
        </w:numPr>
        <w:tabs>
          <w:tab w:val="left" w:pos="603"/>
          <w:tab w:val="left" w:pos="9515"/>
          <w:tab w:val="left" w:pos="10235"/>
        </w:tabs>
        <w:spacing w:before="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following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bio-geographic</w:t>
      </w:r>
      <w:r>
        <w:rPr>
          <w:spacing w:val="-2"/>
          <w:sz w:val="24"/>
        </w:rPr>
        <w:t xml:space="preserve"> </w:t>
      </w:r>
      <w:r>
        <w:rPr>
          <w:sz w:val="24"/>
        </w:rPr>
        <w:t>habitat of</w:t>
      </w:r>
      <w:r>
        <w:rPr>
          <w:spacing w:val="-8"/>
          <w:sz w:val="24"/>
        </w:rPr>
        <w:t xml:space="preserve"> </w:t>
      </w: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z w:val="24"/>
        </w:rPr>
        <w:t>classification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24393E45">
      <w:pPr>
        <w:pStyle w:val="6"/>
        <w:numPr>
          <w:ilvl w:val="1"/>
          <w:numId w:val="3"/>
        </w:numPr>
        <w:tabs>
          <w:tab w:val="left" w:pos="1904"/>
          <w:tab w:val="left" w:pos="5913"/>
        </w:tabs>
        <w:spacing w:before="2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Himalayan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Western</w:t>
      </w:r>
      <w:r>
        <w:rPr>
          <w:spacing w:val="-4"/>
          <w:sz w:val="24"/>
        </w:rPr>
        <w:t xml:space="preserve"> </w:t>
      </w:r>
      <w:r>
        <w:rPr>
          <w:sz w:val="24"/>
        </w:rPr>
        <w:t>Ghats</w:t>
      </w:r>
    </w:p>
    <w:p w14:paraId="76B539C2">
      <w:pPr>
        <w:pStyle w:val="4"/>
        <w:tabs>
          <w:tab w:val="left" w:pos="5913"/>
        </w:tabs>
      </w:pPr>
      <w:r>
        <w:t>C)</w:t>
      </w:r>
      <w:r>
        <w:rPr>
          <w:spacing w:val="-1"/>
        </w:rPr>
        <w:t xml:space="preserve"> </w:t>
      </w:r>
      <w:r>
        <w:t>Sunder</w:t>
      </w:r>
      <w:r>
        <w:rPr>
          <w:spacing w:val="-1"/>
        </w:rPr>
        <w:t xml:space="preserve"> </w:t>
      </w:r>
      <w:r>
        <w:t>bans</w:t>
      </w:r>
      <w:r>
        <w:tab/>
      </w:r>
      <w:r>
        <w:t>D)</w:t>
      </w:r>
      <w:r>
        <w:rPr>
          <w:spacing w:val="3"/>
        </w:rPr>
        <w:t xml:space="preserve"> </w:t>
      </w:r>
      <w:r>
        <w:t>Deserts</w:t>
      </w:r>
    </w:p>
    <w:p w14:paraId="48150A82">
      <w:pPr>
        <w:pStyle w:val="6"/>
        <w:numPr>
          <w:ilvl w:val="0"/>
          <w:numId w:val="3"/>
        </w:numPr>
        <w:tabs>
          <w:tab w:val="left" w:pos="603"/>
          <w:tab w:val="left" w:pos="9515"/>
          <w:tab w:val="left" w:pos="10235"/>
        </w:tabs>
        <w:spacing w:before="3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Kazi</w:t>
      </w:r>
      <w:r>
        <w:rPr>
          <w:spacing w:val="-7"/>
          <w:sz w:val="24"/>
        </w:rPr>
        <w:t xml:space="preserve"> </w:t>
      </w:r>
      <w:r>
        <w:rPr>
          <w:sz w:val="24"/>
        </w:rPr>
        <w:t>Ranga</w:t>
      </w:r>
      <w:r>
        <w:rPr>
          <w:spacing w:val="-1"/>
          <w:sz w:val="24"/>
        </w:rPr>
        <w:t xml:space="preserve"> </w:t>
      </w:r>
      <w:r>
        <w:rPr>
          <w:sz w:val="24"/>
        </w:rPr>
        <w:t>national</w:t>
      </w:r>
      <w:r>
        <w:rPr>
          <w:spacing w:val="-6"/>
          <w:sz w:val="24"/>
        </w:rPr>
        <w:t xml:space="preserve"> </w:t>
      </w:r>
      <w:r>
        <w:rPr>
          <w:sz w:val="24"/>
        </w:rPr>
        <w:t>park</w:t>
      </w:r>
      <w:r>
        <w:rPr>
          <w:spacing w:val="2"/>
          <w:sz w:val="24"/>
        </w:rPr>
        <w:t xml:space="preserve"> </w:t>
      </w:r>
      <w:r>
        <w:rPr>
          <w:sz w:val="24"/>
        </w:rPr>
        <w:t>is famous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76183CA1">
      <w:pPr>
        <w:pStyle w:val="6"/>
        <w:numPr>
          <w:ilvl w:val="1"/>
          <w:numId w:val="3"/>
        </w:numPr>
        <w:tabs>
          <w:tab w:val="left" w:pos="1904"/>
          <w:tab w:val="left" w:pos="591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horned</w:t>
      </w:r>
      <w:r>
        <w:rPr>
          <w:spacing w:val="-2"/>
          <w:sz w:val="24"/>
        </w:rPr>
        <w:t xml:space="preserve"> </w:t>
      </w:r>
      <w:r>
        <w:rPr>
          <w:sz w:val="24"/>
        </w:rPr>
        <w:t>rhino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Hangul</w:t>
      </w:r>
    </w:p>
    <w:p w14:paraId="05A7C850">
      <w:pPr>
        <w:pStyle w:val="4"/>
        <w:tabs>
          <w:tab w:val="left" w:pos="5913"/>
        </w:tabs>
        <w:spacing w:before="3"/>
      </w:pPr>
      <w:r>
        <w:t>C)</w:t>
      </w:r>
      <w:r>
        <w:rPr>
          <w:spacing w:val="-1"/>
        </w:rPr>
        <w:t xml:space="preserve"> </w:t>
      </w:r>
      <w:r>
        <w:t>Tiger</w:t>
      </w:r>
      <w:r>
        <w:tab/>
      </w:r>
      <w:r>
        <w:t>D)</w:t>
      </w:r>
      <w:r>
        <w:rPr>
          <w:spacing w:val="-3"/>
        </w:rPr>
        <w:t xml:space="preserve"> </w:t>
      </w:r>
      <w:r>
        <w:t>Elephant</w:t>
      </w:r>
    </w:p>
    <w:p w14:paraId="3AEF92F6">
      <w:pPr>
        <w:pStyle w:val="6"/>
        <w:numPr>
          <w:ilvl w:val="0"/>
          <w:numId w:val="3"/>
        </w:numPr>
        <w:tabs>
          <w:tab w:val="left" w:pos="603"/>
          <w:tab w:val="left" w:pos="9515"/>
          <w:tab w:val="left" w:pos="10235"/>
        </w:tabs>
        <w:spacing w:before="0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Western</w:t>
      </w:r>
      <w:r>
        <w:rPr>
          <w:spacing w:val="-3"/>
          <w:sz w:val="24"/>
        </w:rPr>
        <w:t xml:space="preserve"> </w:t>
      </w:r>
      <w:r>
        <w:rPr>
          <w:sz w:val="24"/>
        </w:rPr>
        <w:t>Ghats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very</w:t>
      </w:r>
      <w:r>
        <w:rPr>
          <w:spacing w:val="-9"/>
          <w:sz w:val="24"/>
        </w:rPr>
        <w:t xml:space="preserve"> </w:t>
      </w:r>
      <w:r>
        <w:rPr>
          <w:sz w:val="24"/>
        </w:rPr>
        <w:t>rich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endemic species of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610589D6">
      <w:pPr>
        <w:pStyle w:val="6"/>
        <w:numPr>
          <w:ilvl w:val="1"/>
          <w:numId w:val="3"/>
        </w:numPr>
        <w:tabs>
          <w:tab w:val="left" w:pos="1905"/>
          <w:tab w:val="left" w:pos="5913"/>
        </w:tabs>
        <w:spacing w:before="2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Birds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Lions</w:t>
      </w:r>
    </w:p>
    <w:p w14:paraId="5261F72C">
      <w:pPr>
        <w:pStyle w:val="4"/>
        <w:tabs>
          <w:tab w:val="left" w:pos="5913"/>
        </w:tabs>
      </w:pPr>
      <w:r>
        <w:t>C)</w:t>
      </w:r>
      <w:r>
        <w:rPr>
          <w:spacing w:val="-1"/>
        </w:rPr>
        <w:t xml:space="preserve"> </w:t>
      </w:r>
      <w:r>
        <w:t>Amphibians</w:t>
      </w:r>
      <w:r>
        <w:tab/>
      </w:r>
      <w:r>
        <w:t>D)</w:t>
      </w:r>
      <w:r>
        <w:rPr>
          <w:spacing w:val="-1"/>
        </w:rPr>
        <w:t xml:space="preserve"> </w:t>
      </w:r>
      <w:r>
        <w:t>Turtles</w:t>
      </w:r>
    </w:p>
    <w:p w14:paraId="09ED8204">
      <w:pPr>
        <w:pStyle w:val="6"/>
        <w:numPr>
          <w:ilvl w:val="0"/>
          <w:numId w:val="3"/>
        </w:numPr>
        <w:tabs>
          <w:tab w:val="left" w:pos="603"/>
          <w:tab w:val="left" w:pos="9515"/>
          <w:tab w:val="left" w:pos="10235"/>
        </w:tabs>
        <w:spacing w:before="3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extinct</w:t>
      </w:r>
      <w:r>
        <w:rPr>
          <w:spacing w:val="3"/>
          <w:sz w:val="24"/>
        </w:rPr>
        <w:t xml:space="preserve"> </w:t>
      </w:r>
      <w:r>
        <w:rPr>
          <w:sz w:val="24"/>
        </w:rPr>
        <w:t>species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014AEDE1">
      <w:pPr>
        <w:pStyle w:val="6"/>
        <w:numPr>
          <w:ilvl w:val="1"/>
          <w:numId w:val="3"/>
        </w:numPr>
        <w:tabs>
          <w:tab w:val="left" w:pos="1904"/>
          <w:tab w:val="left" w:pos="591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Dugong</w:t>
      </w:r>
      <w:r>
        <w:rPr>
          <w:sz w:val="24"/>
        </w:rPr>
        <w:tab/>
      </w:r>
      <w:r>
        <w:rPr>
          <w:sz w:val="24"/>
        </w:rPr>
        <w:t>B) Great Indian</w:t>
      </w:r>
      <w:r>
        <w:rPr>
          <w:spacing w:val="-5"/>
          <w:sz w:val="24"/>
        </w:rPr>
        <w:t xml:space="preserve"> </w:t>
      </w:r>
      <w:r>
        <w:rPr>
          <w:sz w:val="24"/>
        </w:rPr>
        <w:t>bustard</w:t>
      </w:r>
    </w:p>
    <w:p w14:paraId="28F46F88">
      <w:pPr>
        <w:pStyle w:val="4"/>
        <w:tabs>
          <w:tab w:val="left" w:pos="5913"/>
        </w:tabs>
        <w:spacing w:before="3" w:line="240" w:lineRule="auto"/>
      </w:pPr>
      <w:r>
        <w:t>C)</w:t>
      </w:r>
      <w:r>
        <w:rPr>
          <w:spacing w:val="2"/>
        </w:rPr>
        <w:t xml:space="preserve"> </w:t>
      </w:r>
      <w:r>
        <w:t>Dodo</w:t>
      </w:r>
      <w:r>
        <w:tab/>
      </w:r>
      <w:r>
        <w:t>D) Red</w:t>
      </w:r>
      <w:r>
        <w:rPr>
          <w:spacing w:val="-1"/>
        </w:rPr>
        <w:t xml:space="preserve"> </w:t>
      </w:r>
      <w:r>
        <w:t>panda</w:t>
      </w:r>
    </w:p>
    <w:p w14:paraId="1DC75525">
      <w:pPr>
        <w:spacing w:after="0" w:line="240" w:lineRule="auto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352AB308">
      <w:pPr>
        <w:pStyle w:val="6"/>
        <w:numPr>
          <w:ilvl w:val="0"/>
          <w:numId w:val="3"/>
        </w:numPr>
        <w:tabs>
          <w:tab w:val="left" w:pos="603"/>
          <w:tab w:val="left" w:pos="6326"/>
        </w:tabs>
        <w:spacing w:before="0" w:after="0" w:line="273" w:lineRule="exact"/>
        <w:ind w:left="602" w:right="0" w:hanging="361"/>
        <w:jc w:val="left"/>
        <w:rPr>
          <w:sz w:val="24"/>
        </w:rPr>
      </w:pP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threatened</w:t>
      </w:r>
      <w:r>
        <w:rPr>
          <w:spacing w:val="-2"/>
          <w:sz w:val="24"/>
        </w:rPr>
        <w:t xml:space="preserve"> </w:t>
      </w:r>
      <w:r>
        <w:rPr>
          <w:sz w:val="24"/>
        </w:rPr>
        <w:t>species is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2147A3E5">
      <w:pPr>
        <w:pStyle w:val="6"/>
        <w:numPr>
          <w:ilvl w:val="1"/>
          <w:numId w:val="3"/>
        </w:numPr>
        <w:tabs>
          <w:tab w:val="left" w:pos="1953"/>
          <w:tab w:val="left" w:pos="5913"/>
        </w:tabs>
        <w:spacing w:before="2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Book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species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Historia</w:t>
      </w:r>
      <w:r>
        <w:rPr>
          <w:spacing w:val="-2"/>
          <w:sz w:val="24"/>
        </w:rPr>
        <w:t xml:space="preserve"> </w:t>
      </w:r>
      <w:r>
        <w:rPr>
          <w:sz w:val="24"/>
        </w:rPr>
        <w:t>plantarum</w:t>
      </w:r>
    </w:p>
    <w:p w14:paraId="5A573D1E">
      <w:pPr>
        <w:pStyle w:val="4"/>
        <w:tabs>
          <w:tab w:val="left" w:pos="5913"/>
        </w:tabs>
      </w:pPr>
      <w:r>
        <w:t>C) Systematic</w:t>
      </w:r>
      <w:r>
        <w:rPr>
          <w:spacing w:val="-1"/>
        </w:rPr>
        <w:t xml:space="preserve"> </w:t>
      </w:r>
      <w:r>
        <w:t>nature</w:t>
      </w:r>
      <w:r>
        <w:tab/>
      </w:r>
      <w:r>
        <w:t>D)</w:t>
      </w:r>
      <w:r>
        <w:rPr>
          <w:spacing w:val="2"/>
        </w:rPr>
        <w:t xml:space="preserve"> </w:t>
      </w:r>
      <w:r>
        <w:t>Red</w:t>
      </w:r>
      <w:r>
        <w:rPr>
          <w:spacing w:val="1"/>
        </w:rPr>
        <w:t xml:space="preserve"> </w:t>
      </w:r>
      <w:r>
        <w:t>data book</w:t>
      </w:r>
    </w:p>
    <w:p w14:paraId="2E684CAC">
      <w:pPr>
        <w:pStyle w:val="6"/>
        <w:numPr>
          <w:ilvl w:val="0"/>
          <w:numId w:val="3"/>
        </w:numPr>
        <w:tabs>
          <w:tab w:val="left" w:pos="603"/>
          <w:tab w:val="left" w:pos="7017"/>
        </w:tabs>
        <w:spacing w:before="3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ex-situ conservation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4DE89143">
      <w:pPr>
        <w:pStyle w:val="6"/>
        <w:numPr>
          <w:ilvl w:val="1"/>
          <w:numId w:val="3"/>
        </w:numPr>
        <w:tabs>
          <w:tab w:val="left" w:pos="1904"/>
          <w:tab w:val="left" w:pos="591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Biosphere</w:t>
      </w:r>
      <w:r>
        <w:rPr>
          <w:spacing w:val="-3"/>
          <w:sz w:val="24"/>
        </w:rPr>
        <w:t xml:space="preserve"> </w:t>
      </w:r>
      <w:r>
        <w:rPr>
          <w:sz w:val="24"/>
        </w:rPr>
        <w:t>reserves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Gene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</w:p>
    <w:p w14:paraId="540F20CA">
      <w:pPr>
        <w:pStyle w:val="4"/>
        <w:tabs>
          <w:tab w:val="left" w:pos="5913"/>
        </w:tabs>
        <w:spacing w:before="2"/>
      </w:pPr>
      <w:r>
        <w:t>C)</w:t>
      </w:r>
      <w:r>
        <w:rPr>
          <w:spacing w:val="1"/>
        </w:rPr>
        <w:t xml:space="preserve"> </w:t>
      </w:r>
      <w:r>
        <w:t>Sanctuary</w:t>
      </w:r>
      <w:r>
        <w:tab/>
      </w:r>
      <w:r>
        <w:t>D)</w:t>
      </w:r>
      <w:r>
        <w:rPr>
          <w:spacing w:val="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</w:p>
    <w:p w14:paraId="001E21C1">
      <w:pPr>
        <w:pStyle w:val="6"/>
        <w:numPr>
          <w:ilvl w:val="0"/>
          <w:numId w:val="3"/>
        </w:numPr>
        <w:tabs>
          <w:tab w:val="left" w:pos="603"/>
          <w:tab w:val="left" w:pos="2327"/>
        </w:tabs>
        <w:spacing w:before="0" w:after="0" w:line="242" w:lineRule="auto"/>
        <w:ind w:left="871" w:right="38" w:hanging="629"/>
        <w:jc w:val="left"/>
        <w:rPr>
          <w:sz w:val="24"/>
        </w:rPr>
      </w:pPr>
      <w:r>
        <w:rPr>
          <w:sz w:val="24"/>
        </w:rPr>
        <w:t>Areas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exhibit</w:t>
      </w:r>
      <w:r>
        <w:rPr>
          <w:spacing w:val="5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species</w:t>
      </w:r>
      <w:r>
        <w:rPr>
          <w:spacing w:val="-3"/>
          <w:sz w:val="24"/>
        </w:rPr>
        <w:t xml:space="preserve"> </w:t>
      </w:r>
      <w:r>
        <w:rPr>
          <w:sz w:val="24"/>
        </w:rPr>
        <w:t>richness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species</w:t>
      </w:r>
      <w:r>
        <w:rPr>
          <w:spacing w:val="-2"/>
          <w:sz w:val="24"/>
        </w:rPr>
        <w:t xml:space="preserve"> </w:t>
      </w:r>
      <w:r>
        <w:rPr>
          <w:sz w:val="24"/>
        </w:rPr>
        <w:t>endemism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termed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3DECF052">
      <w:pPr>
        <w:pStyle w:val="6"/>
        <w:numPr>
          <w:ilvl w:val="1"/>
          <w:numId w:val="3"/>
        </w:numPr>
        <w:tabs>
          <w:tab w:val="left" w:pos="1184"/>
          <w:tab w:val="left" w:pos="5193"/>
        </w:tabs>
        <w:spacing w:before="0" w:after="0" w:line="271" w:lineRule="exact"/>
        <w:ind w:left="1183" w:right="0" w:hanging="313"/>
        <w:jc w:val="left"/>
        <w:rPr>
          <w:sz w:val="24"/>
        </w:rPr>
      </w:pPr>
      <w:r>
        <w:rPr>
          <w:sz w:val="24"/>
        </w:rPr>
        <w:t>Species</w:t>
      </w:r>
      <w:r>
        <w:rPr>
          <w:spacing w:val="-4"/>
          <w:sz w:val="24"/>
        </w:rPr>
        <w:t xml:space="preserve"> </w:t>
      </w:r>
      <w:r>
        <w:rPr>
          <w:sz w:val="24"/>
        </w:rPr>
        <w:t>richness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Biodiversity</w:t>
      </w:r>
    </w:p>
    <w:p w14:paraId="0811A13F">
      <w:pPr>
        <w:pStyle w:val="4"/>
        <w:tabs>
          <w:tab w:val="left" w:pos="5913"/>
        </w:tabs>
        <w:spacing w:before="2" w:line="240" w:lineRule="auto"/>
      </w:pPr>
      <w:r>
        <w:t>C)</w:t>
      </w:r>
      <w:r>
        <w:rPr>
          <w:spacing w:val="1"/>
        </w:rPr>
        <w:t xml:space="preserve"> </w:t>
      </w:r>
      <w:r>
        <w:t>Hot</w:t>
      </w:r>
      <w:r>
        <w:rPr>
          <w:spacing w:val="1"/>
        </w:rPr>
        <w:t xml:space="preserve"> </w:t>
      </w:r>
      <w:r>
        <w:t>spots</w:t>
      </w:r>
      <w:r>
        <w:tab/>
      </w:r>
      <w:r>
        <w:t>D) Ecological</w:t>
      </w:r>
      <w:r>
        <w:rPr>
          <w:spacing w:val="-7"/>
        </w:rPr>
        <w:t xml:space="preserve"> </w:t>
      </w:r>
      <w:r>
        <w:t>diversity</w:t>
      </w:r>
    </w:p>
    <w:p w14:paraId="3FDF51E2">
      <w:pPr>
        <w:pStyle w:val="4"/>
        <w:tabs>
          <w:tab w:val="left" w:pos="962"/>
        </w:tabs>
        <w:spacing w:line="273" w:lineRule="exact"/>
        <w:ind w:left="242"/>
      </w:pPr>
      <w:r>
        <w:br w:type="column"/>
      </w:r>
      <w:r>
        <w:t xml:space="preserve">[  </w:t>
      </w:r>
      <w:r>
        <w:rPr>
          <w:spacing w:val="3"/>
        </w:rPr>
        <w:t xml:space="preserve"> </w:t>
      </w:r>
      <w:r>
        <w:t>D</w:t>
      </w:r>
      <w:r>
        <w:tab/>
      </w:r>
      <w:r>
        <w:t>]</w:t>
      </w:r>
    </w:p>
    <w:p w14:paraId="4CDFF46D">
      <w:pPr>
        <w:pStyle w:val="4"/>
        <w:spacing w:line="240" w:lineRule="auto"/>
        <w:ind w:left="0"/>
        <w:rPr>
          <w:sz w:val="26"/>
        </w:rPr>
      </w:pPr>
    </w:p>
    <w:p w14:paraId="27CC2474">
      <w:pPr>
        <w:pStyle w:val="4"/>
        <w:spacing w:before="2" w:line="240" w:lineRule="auto"/>
        <w:ind w:left="0"/>
        <w:rPr>
          <w:sz w:val="22"/>
        </w:rPr>
      </w:pPr>
    </w:p>
    <w:p w14:paraId="02AFBC06">
      <w:pPr>
        <w:pStyle w:val="4"/>
        <w:tabs>
          <w:tab w:val="left" w:pos="962"/>
        </w:tabs>
        <w:spacing w:line="240" w:lineRule="auto"/>
        <w:ind w:left="242"/>
      </w:pPr>
      <w:r>
        <w:t xml:space="preserve">[  </w:t>
      </w:r>
      <w:r>
        <w:rPr>
          <w:spacing w:val="4"/>
        </w:rPr>
        <w:t xml:space="preserve"> </w:t>
      </w:r>
      <w:r>
        <w:t>B</w:t>
      </w:r>
      <w:r>
        <w:tab/>
      </w:r>
      <w:r>
        <w:t>]</w:t>
      </w:r>
    </w:p>
    <w:p w14:paraId="50F3AF9C">
      <w:pPr>
        <w:pStyle w:val="4"/>
        <w:spacing w:line="240" w:lineRule="auto"/>
        <w:ind w:left="0"/>
        <w:rPr>
          <w:sz w:val="26"/>
        </w:rPr>
      </w:pPr>
    </w:p>
    <w:p w14:paraId="79193D25">
      <w:pPr>
        <w:pStyle w:val="4"/>
        <w:spacing w:line="240" w:lineRule="auto"/>
        <w:ind w:left="0"/>
        <w:rPr>
          <w:sz w:val="26"/>
        </w:rPr>
      </w:pPr>
    </w:p>
    <w:p w14:paraId="170AEEE2">
      <w:pPr>
        <w:pStyle w:val="4"/>
        <w:tabs>
          <w:tab w:val="left" w:pos="962"/>
        </w:tabs>
        <w:spacing w:before="231" w:line="240" w:lineRule="auto"/>
        <w:ind w:left="242"/>
      </w:pPr>
      <w:r>
        <w:t xml:space="preserve">[  </w:t>
      </w:r>
      <w:r>
        <w:rPr>
          <w:spacing w:val="4"/>
        </w:rPr>
        <w:t xml:space="preserve"> </w:t>
      </w:r>
      <w:r>
        <w:t>C</w:t>
      </w:r>
      <w:r>
        <w:tab/>
      </w:r>
      <w:r>
        <w:t>]</w:t>
      </w:r>
    </w:p>
    <w:p w14:paraId="446BA3D2">
      <w:pPr>
        <w:spacing w:after="0" w:line="240" w:lineRule="auto"/>
        <w:sectPr>
          <w:type w:val="continuous"/>
          <w:pgSz w:w="11910" w:h="16840"/>
          <w:pgMar w:top="820" w:right="260" w:bottom="1020" w:left="660" w:header="720" w:footer="720" w:gutter="0"/>
          <w:cols w:equalWidth="0" w:num="2">
            <w:col w:w="8282" w:space="990"/>
            <w:col w:w="1718"/>
          </w:cols>
        </w:sectPr>
      </w:pPr>
    </w:p>
    <w:tbl>
      <w:tblPr>
        <w:tblStyle w:val="3"/>
        <w:tblW w:w="0" w:type="auto"/>
        <w:tblInd w:w="2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02"/>
        <w:gridCol w:w="893"/>
        <w:gridCol w:w="438"/>
        <w:gridCol w:w="240"/>
      </w:tblGrid>
      <w:tr w14:paraId="7F150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72" w:hRule="atLeast"/>
        </w:trPr>
        <w:tc>
          <w:tcPr>
            <w:tcW w:w="8602" w:type="dxa"/>
          </w:tcPr>
          <w:p w14:paraId="3D6959BC">
            <w:pPr>
              <w:pStyle w:val="7"/>
              <w:tabs>
                <w:tab w:val="left" w:pos="6089"/>
              </w:tabs>
              <w:spacing w:line="252" w:lineRule="exact"/>
              <w:ind w:left="50"/>
              <w:rPr>
                <w:sz w:val="24"/>
              </w:rPr>
            </w:pPr>
            <w:r>
              <w:rPr>
                <w:sz w:val="24"/>
              </w:rPr>
              <w:t>29.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reserved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welfare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wild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893" w:type="dxa"/>
          </w:tcPr>
          <w:p w14:paraId="3C9EF7A3">
            <w:pPr>
              <w:pStyle w:val="7"/>
              <w:spacing w:line="252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38" w:type="dxa"/>
          </w:tcPr>
          <w:p w14:paraId="6666607B">
            <w:pPr>
              <w:pStyle w:val="7"/>
              <w:spacing w:line="252" w:lineRule="exact"/>
              <w:ind w:left="91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40" w:type="dxa"/>
          </w:tcPr>
          <w:p w14:paraId="6A009589">
            <w:pPr>
              <w:pStyle w:val="7"/>
              <w:spacing w:line="252" w:lineRule="exact"/>
              <w:ind w:left="5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7FF3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602" w:type="dxa"/>
          </w:tcPr>
          <w:p w14:paraId="42A02811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parks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Botanical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parks</w:t>
            </w:r>
          </w:p>
        </w:tc>
        <w:tc>
          <w:tcPr>
            <w:tcW w:w="893" w:type="dxa"/>
          </w:tcPr>
          <w:p w14:paraId="6455CE24">
            <w:pPr>
              <w:pStyle w:val="7"/>
              <w:rPr>
                <w:sz w:val="20"/>
              </w:rPr>
            </w:pPr>
          </w:p>
        </w:tc>
        <w:tc>
          <w:tcPr>
            <w:tcW w:w="438" w:type="dxa"/>
          </w:tcPr>
          <w:p w14:paraId="7B04C7FF">
            <w:pPr>
              <w:pStyle w:val="7"/>
              <w:rPr>
                <w:sz w:val="20"/>
              </w:rPr>
            </w:pPr>
          </w:p>
        </w:tc>
        <w:tc>
          <w:tcPr>
            <w:tcW w:w="240" w:type="dxa"/>
          </w:tcPr>
          <w:p w14:paraId="202BB2E4">
            <w:pPr>
              <w:pStyle w:val="7"/>
              <w:rPr>
                <w:sz w:val="20"/>
              </w:rPr>
            </w:pPr>
          </w:p>
        </w:tc>
      </w:tr>
      <w:tr w14:paraId="79542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602" w:type="dxa"/>
          </w:tcPr>
          <w:p w14:paraId="65234C22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Sanctuary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 Forest</w:t>
            </w:r>
          </w:p>
        </w:tc>
        <w:tc>
          <w:tcPr>
            <w:tcW w:w="893" w:type="dxa"/>
          </w:tcPr>
          <w:p w14:paraId="7C58408C">
            <w:pPr>
              <w:pStyle w:val="7"/>
              <w:rPr>
                <w:sz w:val="20"/>
              </w:rPr>
            </w:pPr>
          </w:p>
        </w:tc>
        <w:tc>
          <w:tcPr>
            <w:tcW w:w="438" w:type="dxa"/>
          </w:tcPr>
          <w:p w14:paraId="4D5BA421">
            <w:pPr>
              <w:pStyle w:val="7"/>
              <w:rPr>
                <w:sz w:val="20"/>
              </w:rPr>
            </w:pPr>
          </w:p>
        </w:tc>
        <w:tc>
          <w:tcPr>
            <w:tcW w:w="240" w:type="dxa"/>
          </w:tcPr>
          <w:p w14:paraId="09F3FD47">
            <w:pPr>
              <w:pStyle w:val="7"/>
              <w:rPr>
                <w:sz w:val="20"/>
              </w:rPr>
            </w:pPr>
          </w:p>
        </w:tc>
      </w:tr>
      <w:tr w14:paraId="00FAE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602" w:type="dxa"/>
          </w:tcPr>
          <w:p w14:paraId="76D2F398">
            <w:pPr>
              <w:pStyle w:val="7"/>
              <w:tabs>
                <w:tab w:val="left" w:pos="5510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30.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Animals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protected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893" w:type="dxa"/>
          </w:tcPr>
          <w:p w14:paraId="1C9BC834">
            <w:pPr>
              <w:pStyle w:val="7"/>
              <w:spacing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38" w:type="dxa"/>
          </w:tcPr>
          <w:p w14:paraId="05561748">
            <w:pPr>
              <w:pStyle w:val="7"/>
              <w:spacing w:line="256" w:lineRule="exact"/>
              <w:ind w:left="91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40" w:type="dxa"/>
          </w:tcPr>
          <w:p w14:paraId="513DA6DD">
            <w:pPr>
              <w:pStyle w:val="7"/>
              <w:spacing w:line="256" w:lineRule="exact"/>
              <w:ind w:left="5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55221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602" w:type="dxa"/>
          </w:tcPr>
          <w:p w14:paraId="691B13E2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Zoos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Botanical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gardens</w:t>
            </w:r>
          </w:p>
        </w:tc>
        <w:tc>
          <w:tcPr>
            <w:tcW w:w="893" w:type="dxa"/>
          </w:tcPr>
          <w:p w14:paraId="33FCFBD7">
            <w:pPr>
              <w:pStyle w:val="7"/>
              <w:rPr>
                <w:sz w:val="20"/>
              </w:rPr>
            </w:pPr>
          </w:p>
        </w:tc>
        <w:tc>
          <w:tcPr>
            <w:tcW w:w="438" w:type="dxa"/>
          </w:tcPr>
          <w:p w14:paraId="6A6F57C8">
            <w:pPr>
              <w:pStyle w:val="7"/>
              <w:rPr>
                <w:sz w:val="20"/>
              </w:rPr>
            </w:pPr>
          </w:p>
        </w:tc>
        <w:tc>
          <w:tcPr>
            <w:tcW w:w="240" w:type="dxa"/>
          </w:tcPr>
          <w:p w14:paraId="5AF0A66B">
            <w:pPr>
              <w:pStyle w:val="7"/>
              <w:rPr>
                <w:sz w:val="20"/>
              </w:rPr>
            </w:pPr>
          </w:p>
        </w:tc>
      </w:tr>
      <w:tr w14:paraId="05921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602" w:type="dxa"/>
          </w:tcPr>
          <w:p w14:paraId="3A6F485D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Sanctuaries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parks</w:t>
            </w:r>
          </w:p>
        </w:tc>
        <w:tc>
          <w:tcPr>
            <w:tcW w:w="893" w:type="dxa"/>
          </w:tcPr>
          <w:p w14:paraId="068428FD">
            <w:pPr>
              <w:pStyle w:val="7"/>
              <w:rPr>
                <w:sz w:val="20"/>
              </w:rPr>
            </w:pPr>
          </w:p>
        </w:tc>
        <w:tc>
          <w:tcPr>
            <w:tcW w:w="438" w:type="dxa"/>
          </w:tcPr>
          <w:p w14:paraId="6D246109">
            <w:pPr>
              <w:pStyle w:val="7"/>
              <w:rPr>
                <w:sz w:val="20"/>
              </w:rPr>
            </w:pPr>
          </w:p>
        </w:tc>
        <w:tc>
          <w:tcPr>
            <w:tcW w:w="240" w:type="dxa"/>
          </w:tcPr>
          <w:p w14:paraId="3E59D250">
            <w:pPr>
              <w:pStyle w:val="7"/>
              <w:rPr>
                <w:sz w:val="20"/>
              </w:rPr>
            </w:pPr>
          </w:p>
        </w:tc>
      </w:tr>
      <w:tr w14:paraId="38662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602" w:type="dxa"/>
          </w:tcPr>
          <w:p w14:paraId="78C4F12B">
            <w:pPr>
              <w:pStyle w:val="7"/>
              <w:tabs>
                <w:tab w:val="left" w:pos="5519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animal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recently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extinct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893" w:type="dxa"/>
          </w:tcPr>
          <w:p w14:paraId="5A2862DD">
            <w:pPr>
              <w:pStyle w:val="7"/>
              <w:spacing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38" w:type="dxa"/>
          </w:tcPr>
          <w:p w14:paraId="483DD643">
            <w:pPr>
              <w:pStyle w:val="7"/>
              <w:spacing w:line="256" w:lineRule="exact"/>
              <w:ind w:left="91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40" w:type="dxa"/>
          </w:tcPr>
          <w:p w14:paraId="67CF42BA">
            <w:pPr>
              <w:pStyle w:val="7"/>
              <w:spacing w:line="256" w:lineRule="exact"/>
              <w:ind w:left="5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63987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602" w:type="dxa"/>
          </w:tcPr>
          <w:p w14:paraId="7B97033F">
            <w:pPr>
              <w:pStyle w:val="7"/>
              <w:tabs>
                <w:tab w:val="left" w:pos="5721"/>
              </w:tabs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Dinosaur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Dodo</w:t>
            </w:r>
          </w:p>
        </w:tc>
        <w:tc>
          <w:tcPr>
            <w:tcW w:w="893" w:type="dxa"/>
          </w:tcPr>
          <w:p w14:paraId="4B9FE00B">
            <w:pPr>
              <w:pStyle w:val="7"/>
              <w:rPr>
                <w:sz w:val="20"/>
              </w:rPr>
            </w:pPr>
          </w:p>
        </w:tc>
        <w:tc>
          <w:tcPr>
            <w:tcW w:w="438" w:type="dxa"/>
          </w:tcPr>
          <w:p w14:paraId="419AA030">
            <w:pPr>
              <w:pStyle w:val="7"/>
              <w:rPr>
                <w:sz w:val="20"/>
              </w:rPr>
            </w:pPr>
          </w:p>
        </w:tc>
        <w:tc>
          <w:tcPr>
            <w:tcW w:w="240" w:type="dxa"/>
          </w:tcPr>
          <w:p w14:paraId="203E39A6">
            <w:pPr>
              <w:pStyle w:val="7"/>
              <w:rPr>
                <w:sz w:val="20"/>
              </w:rPr>
            </w:pPr>
          </w:p>
        </w:tc>
      </w:tr>
      <w:tr w14:paraId="4B03D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8602" w:type="dxa"/>
          </w:tcPr>
          <w:p w14:paraId="0F712A6B">
            <w:pPr>
              <w:pStyle w:val="7"/>
              <w:tabs>
                <w:tab w:val="left" w:pos="5721"/>
              </w:tabs>
              <w:spacing w:line="270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Wolly mammonth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Archaeopteryx</w:t>
            </w:r>
          </w:p>
          <w:p w14:paraId="18641B0A">
            <w:pPr>
              <w:pStyle w:val="7"/>
              <w:spacing w:before="41"/>
              <w:ind w:left="50"/>
              <w:rPr>
                <w:sz w:val="24"/>
              </w:rPr>
            </w:pPr>
            <w:r>
              <w:rPr>
                <w:sz w:val="24"/>
              </w:rPr>
              <w:t>32. 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contains 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</w:tc>
        <w:tc>
          <w:tcPr>
            <w:tcW w:w="893" w:type="dxa"/>
          </w:tcPr>
          <w:p w14:paraId="05FD28EE">
            <w:pPr>
              <w:pStyle w:val="7"/>
              <w:rPr>
                <w:sz w:val="27"/>
              </w:rPr>
            </w:pPr>
          </w:p>
          <w:p w14:paraId="41F7C67B">
            <w:pPr>
              <w:pStyle w:val="7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38" w:type="dxa"/>
          </w:tcPr>
          <w:p w14:paraId="4DB7AC4E">
            <w:pPr>
              <w:pStyle w:val="7"/>
              <w:rPr>
                <w:sz w:val="27"/>
              </w:rPr>
            </w:pPr>
          </w:p>
          <w:p w14:paraId="45FBF158">
            <w:pPr>
              <w:pStyle w:val="7"/>
              <w:ind w:right="108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40" w:type="dxa"/>
          </w:tcPr>
          <w:p w14:paraId="589C6F1D">
            <w:pPr>
              <w:pStyle w:val="7"/>
              <w:rPr>
                <w:sz w:val="27"/>
              </w:rPr>
            </w:pPr>
          </w:p>
          <w:p w14:paraId="66C643DE">
            <w:pPr>
              <w:pStyle w:val="7"/>
              <w:ind w:left="5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0336C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8602" w:type="dxa"/>
          </w:tcPr>
          <w:p w14:paraId="069F3265">
            <w:pPr>
              <w:pStyle w:val="7"/>
              <w:tabs>
                <w:tab w:val="left" w:pos="5721"/>
              </w:tabs>
              <w:spacing w:before="15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species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animals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species</w:t>
            </w:r>
          </w:p>
          <w:p w14:paraId="475CF89F">
            <w:pPr>
              <w:pStyle w:val="7"/>
              <w:tabs>
                <w:tab w:val="left" w:pos="5721"/>
              </w:tabs>
              <w:spacing w:before="41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Economically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important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Threatened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species</w:t>
            </w:r>
          </w:p>
        </w:tc>
        <w:tc>
          <w:tcPr>
            <w:tcW w:w="893" w:type="dxa"/>
          </w:tcPr>
          <w:p w14:paraId="5586A2EE">
            <w:pPr>
              <w:pStyle w:val="7"/>
              <w:rPr>
                <w:sz w:val="24"/>
              </w:rPr>
            </w:pPr>
          </w:p>
        </w:tc>
        <w:tc>
          <w:tcPr>
            <w:tcW w:w="438" w:type="dxa"/>
          </w:tcPr>
          <w:p w14:paraId="7A95067F">
            <w:pPr>
              <w:pStyle w:val="7"/>
              <w:rPr>
                <w:sz w:val="24"/>
              </w:rPr>
            </w:pPr>
          </w:p>
        </w:tc>
        <w:tc>
          <w:tcPr>
            <w:tcW w:w="240" w:type="dxa"/>
          </w:tcPr>
          <w:p w14:paraId="4453A981">
            <w:pPr>
              <w:pStyle w:val="7"/>
              <w:rPr>
                <w:sz w:val="24"/>
              </w:rPr>
            </w:pPr>
          </w:p>
        </w:tc>
      </w:tr>
      <w:tr w14:paraId="5B0B0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8602" w:type="dxa"/>
          </w:tcPr>
          <w:p w14:paraId="24499431">
            <w:pPr>
              <w:pStyle w:val="7"/>
              <w:spacing w:before="18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33.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IUCN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</w:p>
        </w:tc>
        <w:tc>
          <w:tcPr>
            <w:tcW w:w="893" w:type="dxa"/>
          </w:tcPr>
          <w:p w14:paraId="4EF995EB">
            <w:pPr>
              <w:pStyle w:val="7"/>
              <w:spacing w:before="18"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38" w:type="dxa"/>
          </w:tcPr>
          <w:p w14:paraId="3CE21A23">
            <w:pPr>
              <w:pStyle w:val="7"/>
              <w:spacing w:before="18" w:line="256" w:lineRule="exact"/>
              <w:ind w:right="108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40" w:type="dxa"/>
          </w:tcPr>
          <w:p w14:paraId="66F1919B">
            <w:pPr>
              <w:pStyle w:val="7"/>
              <w:spacing w:before="18" w:line="256" w:lineRule="exact"/>
              <w:ind w:left="5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</w:tbl>
    <w:p w14:paraId="2003B855">
      <w:pPr>
        <w:pStyle w:val="6"/>
        <w:numPr>
          <w:ilvl w:val="0"/>
          <w:numId w:val="4"/>
        </w:numPr>
        <w:tabs>
          <w:tab w:val="left" w:pos="1904"/>
        </w:tabs>
        <w:spacing w:before="48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8"/>
          <w:sz w:val="24"/>
        </w:rPr>
        <w:t xml:space="preserve"> </w:t>
      </w:r>
      <w:r>
        <w:rPr>
          <w:sz w:val="24"/>
        </w:rPr>
        <w:t>Union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Conservation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Nature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Natural</w:t>
      </w:r>
      <w:r>
        <w:rPr>
          <w:spacing w:val="-8"/>
          <w:sz w:val="24"/>
        </w:rPr>
        <w:t xml:space="preserve"> </w:t>
      </w:r>
      <w:r>
        <w:rPr>
          <w:sz w:val="24"/>
        </w:rPr>
        <w:t>Resources</w:t>
      </w:r>
    </w:p>
    <w:p w14:paraId="1C32FF20">
      <w:pPr>
        <w:pStyle w:val="6"/>
        <w:numPr>
          <w:ilvl w:val="0"/>
          <w:numId w:val="4"/>
        </w:numPr>
        <w:tabs>
          <w:tab w:val="left" w:pos="1895"/>
        </w:tabs>
        <w:spacing w:before="41" w:after="0" w:line="240" w:lineRule="auto"/>
        <w:ind w:left="1894" w:right="0" w:hanging="303"/>
        <w:jc w:val="left"/>
        <w:rPr>
          <w:sz w:val="24"/>
        </w:rPr>
      </w:pP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Union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Conservation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Nature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Natural</w:t>
      </w:r>
      <w:r>
        <w:rPr>
          <w:spacing w:val="-7"/>
          <w:sz w:val="24"/>
        </w:rPr>
        <w:t xml:space="preserve"> </w:t>
      </w:r>
      <w:r>
        <w:rPr>
          <w:sz w:val="24"/>
        </w:rPr>
        <w:t>resources</w:t>
      </w:r>
    </w:p>
    <w:p w14:paraId="24C43C8D">
      <w:pPr>
        <w:pStyle w:val="6"/>
        <w:numPr>
          <w:ilvl w:val="0"/>
          <w:numId w:val="4"/>
        </w:numPr>
        <w:tabs>
          <w:tab w:val="left" w:pos="1895"/>
        </w:tabs>
        <w:spacing w:before="41" w:after="0" w:line="240" w:lineRule="auto"/>
        <w:ind w:left="1894" w:right="0" w:hanging="303"/>
        <w:jc w:val="left"/>
        <w:rPr>
          <w:sz w:val="24"/>
        </w:rPr>
      </w:pPr>
      <w:r>
        <w:rPr>
          <w:sz w:val="24"/>
        </w:rPr>
        <w:t>Indian</w:t>
      </w:r>
      <w:r>
        <w:rPr>
          <w:spacing w:val="-4"/>
          <w:sz w:val="24"/>
        </w:rPr>
        <w:t xml:space="preserve"> </w:t>
      </w:r>
      <w:r>
        <w:rPr>
          <w:sz w:val="24"/>
        </w:rPr>
        <w:t>union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Conservation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Natural</w:t>
      </w:r>
      <w:r>
        <w:rPr>
          <w:spacing w:val="-7"/>
          <w:sz w:val="24"/>
        </w:rPr>
        <w:t xml:space="preserve"> </w:t>
      </w:r>
      <w:r>
        <w:rPr>
          <w:sz w:val="24"/>
        </w:rPr>
        <w:t>Resources</w:t>
      </w:r>
    </w:p>
    <w:p w14:paraId="6CFBF34F">
      <w:pPr>
        <w:pStyle w:val="6"/>
        <w:numPr>
          <w:ilvl w:val="0"/>
          <w:numId w:val="4"/>
        </w:numPr>
        <w:tabs>
          <w:tab w:val="left" w:pos="1909"/>
        </w:tabs>
        <w:spacing w:before="41" w:after="0" w:line="240" w:lineRule="auto"/>
        <w:ind w:left="1908" w:right="0" w:hanging="317"/>
        <w:jc w:val="left"/>
        <w:rPr>
          <w:sz w:val="24"/>
        </w:rPr>
      </w:pPr>
      <w:r>
        <w:rPr>
          <w:sz w:val="24"/>
        </w:rPr>
        <w:t>None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</w:p>
    <w:p w14:paraId="37348A7A"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820" w:right="260" w:bottom="1020" w:left="660" w:header="720" w:footer="720" w:gutter="0"/>
          <w:cols w:space="720" w:num="1"/>
        </w:sectPr>
      </w:pPr>
    </w:p>
    <w:p w14:paraId="0C43A504">
      <w:pPr>
        <w:pStyle w:val="4"/>
        <w:spacing w:before="9" w:line="240" w:lineRule="auto"/>
        <w:ind w:left="0"/>
        <w:rPr>
          <w:sz w:val="7"/>
        </w:rPr>
      </w:pPr>
    </w:p>
    <w:tbl>
      <w:tblPr>
        <w:tblStyle w:val="3"/>
        <w:tblW w:w="0" w:type="auto"/>
        <w:tblInd w:w="2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81"/>
        <w:gridCol w:w="3045"/>
        <w:gridCol w:w="832"/>
        <w:gridCol w:w="376"/>
        <w:gridCol w:w="241"/>
      </w:tblGrid>
      <w:tr w14:paraId="1D0D7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5681" w:type="dxa"/>
          </w:tcPr>
          <w:p w14:paraId="3ACF6161">
            <w:pPr>
              <w:pStyle w:val="7"/>
              <w:numPr>
                <w:ilvl w:val="0"/>
                <w:numId w:val="5"/>
              </w:numPr>
              <w:tabs>
                <w:tab w:val="left" w:pos="410"/>
              </w:tabs>
              <w:spacing w:before="0" w:after="0" w:line="266" w:lineRule="exact"/>
              <w:ind w:left="41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Dodo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14:paraId="375C9C58">
            <w:pPr>
              <w:pStyle w:val="7"/>
              <w:numPr>
                <w:ilvl w:val="1"/>
                <w:numId w:val="5"/>
              </w:numPr>
              <w:tabs>
                <w:tab w:val="left" w:pos="1082"/>
              </w:tabs>
              <w:spacing w:before="41" w:after="0" w:line="240" w:lineRule="auto"/>
              <w:ind w:left="1081" w:right="0" w:hanging="312"/>
              <w:jc w:val="left"/>
              <w:rPr>
                <w:sz w:val="24"/>
              </w:rPr>
            </w:pPr>
            <w:r>
              <w:rPr>
                <w:sz w:val="24"/>
              </w:rPr>
              <w:t>Endangered</w:t>
            </w:r>
          </w:p>
        </w:tc>
        <w:tc>
          <w:tcPr>
            <w:tcW w:w="3045" w:type="dxa"/>
          </w:tcPr>
          <w:p w14:paraId="7EBEAB11">
            <w:pPr>
              <w:pStyle w:val="7"/>
              <w:spacing w:before="7"/>
              <w:rPr>
                <w:sz w:val="26"/>
              </w:rPr>
            </w:pPr>
          </w:p>
          <w:p w14:paraId="31785D25">
            <w:pPr>
              <w:pStyle w:val="7"/>
              <w:ind w:left="40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Critically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Endangered</w:t>
            </w:r>
          </w:p>
        </w:tc>
        <w:tc>
          <w:tcPr>
            <w:tcW w:w="832" w:type="dxa"/>
          </w:tcPr>
          <w:p w14:paraId="47B097C3">
            <w:pPr>
              <w:pStyle w:val="7"/>
              <w:spacing w:line="266" w:lineRule="exact"/>
              <w:ind w:right="15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376" w:type="dxa"/>
          </w:tcPr>
          <w:p w14:paraId="005CAF22">
            <w:pPr>
              <w:pStyle w:val="7"/>
              <w:spacing w:line="266" w:lineRule="exact"/>
              <w:ind w:left="28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41" w:type="dxa"/>
          </w:tcPr>
          <w:p w14:paraId="2BD5D8A8">
            <w:pPr>
              <w:pStyle w:val="7"/>
              <w:spacing w:line="266" w:lineRule="exact"/>
              <w:ind w:left="5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47E2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5681" w:type="dxa"/>
          </w:tcPr>
          <w:p w14:paraId="501035FC">
            <w:pPr>
              <w:pStyle w:val="7"/>
              <w:spacing w:before="15"/>
              <w:ind w:left="77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Rare</w:t>
            </w:r>
          </w:p>
          <w:p w14:paraId="7E961D95">
            <w:pPr>
              <w:pStyle w:val="7"/>
              <w:numPr>
                <w:ilvl w:val="0"/>
                <w:numId w:val="6"/>
              </w:numPr>
              <w:tabs>
                <w:tab w:val="left" w:pos="410"/>
              </w:tabs>
              <w:spacing w:before="41" w:after="0" w:line="240" w:lineRule="auto"/>
              <w:ind w:left="41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Hotspots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</w:p>
          <w:p w14:paraId="65F1EB0B">
            <w:pPr>
              <w:pStyle w:val="7"/>
              <w:numPr>
                <w:ilvl w:val="1"/>
                <w:numId w:val="6"/>
              </w:numPr>
              <w:tabs>
                <w:tab w:val="left" w:pos="1082"/>
              </w:tabs>
              <w:spacing w:before="41" w:after="0" w:line="240" w:lineRule="auto"/>
              <w:ind w:left="1081" w:right="0" w:hanging="312"/>
              <w:jc w:val="left"/>
              <w:rPr>
                <w:sz w:val="24"/>
              </w:rPr>
            </w:pPr>
            <w:r>
              <w:rPr>
                <w:sz w:val="24"/>
              </w:rPr>
              <w:t>Rarity</w:t>
            </w:r>
          </w:p>
        </w:tc>
        <w:tc>
          <w:tcPr>
            <w:tcW w:w="3045" w:type="dxa"/>
          </w:tcPr>
          <w:p w14:paraId="3AFF1102">
            <w:pPr>
              <w:pStyle w:val="7"/>
              <w:spacing w:before="15"/>
              <w:ind w:left="40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Extinct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Species</w:t>
            </w:r>
          </w:p>
          <w:p w14:paraId="60FBEF5D">
            <w:pPr>
              <w:pStyle w:val="7"/>
              <w:spacing w:before="1"/>
              <w:rPr>
                <w:sz w:val="31"/>
              </w:rPr>
            </w:pPr>
          </w:p>
          <w:p w14:paraId="32B4003E">
            <w:pPr>
              <w:pStyle w:val="7"/>
              <w:ind w:left="40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Endemism</w:t>
            </w:r>
          </w:p>
        </w:tc>
        <w:tc>
          <w:tcPr>
            <w:tcW w:w="832" w:type="dxa"/>
          </w:tcPr>
          <w:p w14:paraId="54CC8847">
            <w:pPr>
              <w:pStyle w:val="7"/>
              <w:spacing w:before="10"/>
              <w:rPr>
                <w:sz w:val="28"/>
              </w:rPr>
            </w:pPr>
          </w:p>
          <w:p w14:paraId="6BFC2612">
            <w:pPr>
              <w:pStyle w:val="7"/>
              <w:ind w:right="15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376" w:type="dxa"/>
          </w:tcPr>
          <w:p w14:paraId="5008A13D">
            <w:pPr>
              <w:pStyle w:val="7"/>
              <w:spacing w:before="10"/>
              <w:rPr>
                <w:sz w:val="28"/>
              </w:rPr>
            </w:pPr>
          </w:p>
          <w:p w14:paraId="3C3AF3D1">
            <w:pPr>
              <w:pStyle w:val="7"/>
              <w:ind w:left="2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41" w:type="dxa"/>
          </w:tcPr>
          <w:p w14:paraId="6EF0A811">
            <w:pPr>
              <w:pStyle w:val="7"/>
              <w:spacing w:before="10"/>
              <w:rPr>
                <w:sz w:val="28"/>
              </w:rPr>
            </w:pPr>
          </w:p>
          <w:p w14:paraId="3CF7D101">
            <w:pPr>
              <w:pStyle w:val="7"/>
              <w:ind w:left="5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316A7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681" w:type="dxa"/>
          </w:tcPr>
          <w:p w14:paraId="1C339724">
            <w:pPr>
              <w:pStyle w:val="7"/>
              <w:spacing w:before="15"/>
              <w:ind w:left="770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Critically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endangered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population</w:t>
            </w:r>
          </w:p>
        </w:tc>
        <w:tc>
          <w:tcPr>
            <w:tcW w:w="3045" w:type="dxa"/>
          </w:tcPr>
          <w:p w14:paraId="65966E55">
            <w:pPr>
              <w:pStyle w:val="7"/>
              <w:spacing w:before="15"/>
              <w:ind w:left="40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Diversity</w:t>
            </w:r>
          </w:p>
        </w:tc>
        <w:tc>
          <w:tcPr>
            <w:tcW w:w="832" w:type="dxa"/>
          </w:tcPr>
          <w:p w14:paraId="0632C64C">
            <w:pPr>
              <w:pStyle w:val="7"/>
              <w:rPr>
                <w:sz w:val="24"/>
              </w:rPr>
            </w:pPr>
          </w:p>
        </w:tc>
        <w:tc>
          <w:tcPr>
            <w:tcW w:w="376" w:type="dxa"/>
          </w:tcPr>
          <w:p w14:paraId="28E26246">
            <w:pPr>
              <w:pStyle w:val="7"/>
              <w:rPr>
                <w:sz w:val="24"/>
              </w:rPr>
            </w:pPr>
          </w:p>
        </w:tc>
        <w:tc>
          <w:tcPr>
            <w:tcW w:w="241" w:type="dxa"/>
          </w:tcPr>
          <w:p w14:paraId="03EDD220">
            <w:pPr>
              <w:pStyle w:val="7"/>
              <w:rPr>
                <w:sz w:val="24"/>
              </w:rPr>
            </w:pPr>
          </w:p>
        </w:tc>
      </w:tr>
      <w:tr w14:paraId="54D49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5681" w:type="dxa"/>
          </w:tcPr>
          <w:p w14:paraId="6D9DDB4B">
            <w:pPr>
              <w:pStyle w:val="7"/>
              <w:spacing w:before="17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Endemic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</w:tc>
        <w:tc>
          <w:tcPr>
            <w:tcW w:w="3045" w:type="dxa"/>
          </w:tcPr>
          <w:p w14:paraId="2D61AC52">
            <w:pPr>
              <w:pStyle w:val="7"/>
              <w:rPr>
                <w:sz w:val="22"/>
              </w:rPr>
            </w:pPr>
          </w:p>
        </w:tc>
        <w:tc>
          <w:tcPr>
            <w:tcW w:w="832" w:type="dxa"/>
          </w:tcPr>
          <w:p w14:paraId="5726E8A6">
            <w:pPr>
              <w:pStyle w:val="7"/>
              <w:spacing w:before="17" w:line="256" w:lineRule="exact"/>
              <w:ind w:right="15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376" w:type="dxa"/>
          </w:tcPr>
          <w:p w14:paraId="0B8CF639">
            <w:pPr>
              <w:pStyle w:val="7"/>
              <w:spacing w:before="17"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41" w:type="dxa"/>
          </w:tcPr>
          <w:p w14:paraId="218C1595">
            <w:pPr>
              <w:pStyle w:val="7"/>
              <w:spacing w:before="17" w:line="256" w:lineRule="exact"/>
              <w:ind w:left="5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25507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1" w:hRule="atLeast"/>
        </w:trPr>
        <w:tc>
          <w:tcPr>
            <w:tcW w:w="9558" w:type="dxa"/>
            <w:gridSpan w:val="3"/>
          </w:tcPr>
          <w:p w14:paraId="5A5CA6B5">
            <w:pPr>
              <w:pStyle w:val="7"/>
              <w:numPr>
                <w:ilvl w:val="0"/>
                <w:numId w:val="7"/>
              </w:numPr>
              <w:tabs>
                <w:tab w:val="left" w:pos="1082"/>
                <w:tab w:val="left" w:pos="5721"/>
              </w:tabs>
              <w:spacing w:before="41" w:after="0" w:line="240" w:lineRule="auto"/>
              <w:ind w:left="1081" w:right="0" w:hanging="312"/>
              <w:jc w:val="left"/>
              <w:rPr>
                <w:sz w:val="24"/>
              </w:rPr>
            </w:pPr>
            <w:r>
              <w:rPr>
                <w:sz w:val="24"/>
              </w:rPr>
              <w:t>Rare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localised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region</w:t>
            </w:r>
          </w:p>
          <w:p w14:paraId="4C75A5AE">
            <w:pPr>
              <w:pStyle w:val="7"/>
              <w:numPr>
                <w:ilvl w:val="0"/>
                <w:numId w:val="7"/>
              </w:numPr>
              <w:tabs>
                <w:tab w:val="left" w:pos="1072"/>
                <w:tab w:val="left" w:pos="5721"/>
              </w:tabs>
              <w:spacing w:before="40" w:after="0" w:line="240" w:lineRule="auto"/>
              <w:ind w:left="1071" w:right="0" w:hanging="302"/>
              <w:jc w:val="left"/>
              <w:rPr>
                <w:sz w:val="24"/>
              </w:rPr>
            </w:pPr>
            <w:r>
              <w:rPr>
                <w:sz w:val="24"/>
              </w:rPr>
              <w:t>Critically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endemic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Critically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endangered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species</w:t>
            </w:r>
          </w:p>
          <w:p w14:paraId="1210FFC8">
            <w:pPr>
              <w:pStyle w:val="7"/>
              <w:numPr>
                <w:ilvl w:val="0"/>
                <w:numId w:val="8"/>
              </w:numPr>
              <w:tabs>
                <w:tab w:val="left" w:pos="410"/>
                <w:tab w:val="left" w:pos="9322"/>
              </w:tabs>
              <w:spacing w:before="41" w:after="0" w:line="240" w:lineRule="auto"/>
              <w:ind w:left="41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India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occupies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Rank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Rich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species…….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</w:p>
          <w:p w14:paraId="03ED29C2">
            <w:pPr>
              <w:pStyle w:val="7"/>
              <w:numPr>
                <w:ilvl w:val="1"/>
                <w:numId w:val="8"/>
              </w:numPr>
              <w:tabs>
                <w:tab w:val="left" w:pos="1082"/>
                <w:tab w:val="left" w:pos="5721"/>
              </w:tabs>
              <w:spacing w:before="41" w:after="0" w:line="240" w:lineRule="auto"/>
              <w:ind w:left="1081" w:right="0" w:hanging="312"/>
              <w:jc w:val="left"/>
              <w:rPr>
                <w:sz w:val="24"/>
              </w:rPr>
            </w:pPr>
            <w:r>
              <w:rPr>
                <w:sz w:val="24"/>
              </w:rPr>
              <w:t>1st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2nd</w:t>
            </w:r>
          </w:p>
          <w:p w14:paraId="432CE1B2">
            <w:pPr>
              <w:pStyle w:val="7"/>
              <w:tabs>
                <w:tab w:val="left" w:pos="5721"/>
              </w:tabs>
              <w:spacing w:before="41"/>
              <w:ind w:left="77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10th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11th</w:t>
            </w:r>
          </w:p>
          <w:p w14:paraId="11E3E2E2">
            <w:pPr>
              <w:pStyle w:val="7"/>
              <w:tabs>
                <w:tab w:val="left" w:pos="9322"/>
              </w:tabs>
              <w:spacing w:before="41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biodiversity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classified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whom…..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</w:p>
        </w:tc>
        <w:tc>
          <w:tcPr>
            <w:tcW w:w="376" w:type="dxa"/>
          </w:tcPr>
          <w:p w14:paraId="056018AF">
            <w:pPr>
              <w:pStyle w:val="7"/>
              <w:rPr>
                <w:sz w:val="26"/>
              </w:rPr>
            </w:pPr>
          </w:p>
          <w:p w14:paraId="5ECE454E">
            <w:pPr>
              <w:pStyle w:val="7"/>
              <w:spacing w:before="7"/>
              <w:rPr>
                <w:sz w:val="32"/>
              </w:rPr>
            </w:pPr>
          </w:p>
          <w:p w14:paraId="12DD1C7D">
            <w:pPr>
              <w:pStyle w:val="7"/>
              <w:ind w:left="91"/>
              <w:rPr>
                <w:sz w:val="24"/>
              </w:rPr>
            </w:pPr>
            <w:r>
              <w:rPr>
                <w:sz w:val="24"/>
              </w:rPr>
              <w:t>C</w:t>
            </w:r>
          </w:p>
          <w:p w14:paraId="799AACDB">
            <w:pPr>
              <w:pStyle w:val="7"/>
              <w:rPr>
                <w:sz w:val="26"/>
              </w:rPr>
            </w:pPr>
          </w:p>
          <w:p w14:paraId="78C05A53">
            <w:pPr>
              <w:pStyle w:val="7"/>
              <w:spacing w:before="8"/>
              <w:rPr>
                <w:sz w:val="32"/>
              </w:rPr>
            </w:pPr>
          </w:p>
          <w:p w14:paraId="506A95AB">
            <w:pPr>
              <w:pStyle w:val="7"/>
              <w:spacing w:line="256" w:lineRule="exact"/>
              <w:ind w:left="91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41" w:type="dxa"/>
          </w:tcPr>
          <w:p w14:paraId="135EF328">
            <w:pPr>
              <w:pStyle w:val="7"/>
              <w:rPr>
                <w:sz w:val="26"/>
              </w:rPr>
            </w:pPr>
          </w:p>
          <w:p w14:paraId="4579B3DD">
            <w:pPr>
              <w:pStyle w:val="7"/>
              <w:spacing w:before="7"/>
              <w:rPr>
                <w:sz w:val="32"/>
              </w:rPr>
            </w:pPr>
          </w:p>
          <w:p w14:paraId="2AE83B53">
            <w:pPr>
              <w:pStyle w:val="7"/>
              <w:ind w:left="108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  <w:p w14:paraId="64B1B065">
            <w:pPr>
              <w:pStyle w:val="7"/>
              <w:rPr>
                <w:sz w:val="26"/>
              </w:rPr>
            </w:pPr>
          </w:p>
          <w:p w14:paraId="6C981BAE">
            <w:pPr>
              <w:pStyle w:val="7"/>
              <w:spacing w:before="8"/>
              <w:rPr>
                <w:sz w:val="32"/>
              </w:rPr>
            </w:pPr>
          </w:p>
          <w:p w14:paraId="44708416">
            <w:pPr>
              <w:pStyle w:val="7"/>
              <w:spacing w:line="256" w:lineRule="exact"/>
              <w:ind w:left="108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02870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5681" w:type="dxa"/>
          </w:tcPr>
          <w:p w14:paraId="7C30259F">
            <w:pPr>
              <w:pStyle w:val="7"/>
              <w:spacing w:before="41"/>
              <w:ind w:left="77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M.C.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Neely</w:t>
            </w:r>
          </w:p>
          <w:p w14:paraId="513DB5DE">
            <w:pPr>
              <w:pStyle w:val="7"/>
              <w:spacing w:before="40"/>
              <w:ind w:left="770"/>
              <w:rPr>
                <w:sz w:val="24"/>
              </w:rPr>
            </w:pPr>
            <w:r>
              <w:rPr>
                <w:sz w:val="24"/>
              </w:rPr>
              <w:t>C) A.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Tansley</w:t>
            </w:r>
          </w:p>
        </w:tc>
        <w:tc>
          <w:tcPr>
            <w:tcW w:w="3045" w:type="dxa"/>
          </w:tcPr>
          <w:p w14:paraId="2C8C1131">
            <w:pPr>
              <w:pStyle w:val="7"/>
              <w:spacing w:before="41"/>
              <w:ind w:left="40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Earnest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Haeckel</w:t>
            </w:r>
          </w:p>
          <w:p w14:paraId="3B914FEF">
            <w:pPr>
              <w:pStyle w:val="7"/>
              <w:spacing w:before="40"/>
              <w:ind w:left="40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None</w:t>
            </w:r>
          </w:p>
        </w:tc>
        <w:tc>
          <w:tcPr>
            <w:tcW w:w="832" w:type="dxa"/>
          </w:tcPr>
          <w:p w14:paraId="621CB5AC">
            <w:pPr>
              <w:pStyle w:val="7"/>
              <w:rPr>
                <w:sz w:val="24"/>
              </w:rPr>
            </w:pPr>
          </w:p>
        </w:tc>
        <w:tc>
          <w:tcPr>
            <w:tcW w:w="376" w:type="dxa"/>
          </w:tcPr>
          <w:p w14:paraId="7FC842D6">
            <w:pPr>
              <w:pStyle w:val="7"/>
              <w:rPr>
                <w:sz w:val="24"/>
              </w:rPr>
            </w:pPr>
          </w:p>
        </w:tc>
        <w:tc>
          <w:tcPr>
            <w:tcW w:w="241" w:type="dxa"/>
          </w:tcPr>
          <w:p w14:paraId="7C20A554">
            <w:pPr>
              <w:pStyle w:val="7"/>
              <w:rPr>
                <w:sz w:val="24"/>
              </w:rPr>
            </w:pPr>
          </w:p>
        </w:tc>
      </w:tr>
      <w:tr w14:paraId="0D47D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5681" w:type="dxa"/>
          </w:tcPr>
          <w:p w14:paraId="0B5A0C64">
            <w:pPr>
              <w:pStyle w:val="7"/>
              <w:numPr>
                <w:ilvl w:val="0"/>
                <w:numId w:val="9"/>
              </w:numPr>
              <w:tabs>
                <w:tab w:val="left" w:pos="410"/>
              </w:tabs>
              <w:spacing w:before="18" w:after="0" w:line="240" w:lineRule="auto"/>
              <w:ind w:left="41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spots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diversity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introduced by</w:t>
            </w:r>
          </w:p>
          <w:p w14:paraId="0EFF2C08">
            <w:pPr>
              <w:pStyle w:val="7"/>
              <w:numPr>
                <w:ilvl w:val="1"/>
                <w:numId w:val="9"/>
              </w:numPr>
              <w:tabs>
                <w:tab w:val="left" w:pos="1082"/>
              </w:tabs>
              <w:spacing w:before="41" w:after="0" w:line="240" w:lineRule="auto"/>
              <w:ind w:left="1081" w:right="0" w:hanging="312"/>
              <w:jc w:val="left"/>
              <w:rPr>
                <w:sz w:val="24"/>
              </w:rPr>
            </w:pPr>
            <w:r>
              <w:rPr>
                <w:sz w:val="24"/>
              </w:rPr>
              <w:t>Earnest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Haeckel</w:t>
            </w:r>
          </w:p>
        </w:tc>
        <w:tc>
          <w:tcPr>
            <w:tcW w:w="3045" w:type="dxa"/>
          </w:tcPr>
          <w:p w14:paraId="31D918E3">
            <w:pPr>
              <w:pStyle w:val="7"/>
              <w:spacing w:before="1"/>
              <w:rPr>
                <w:sz w:val="29"/>
              </w:rPr>
            </w:pPr>
          </w:p>
          <w:p w14:paraId="73587CFE">
            <w:pPr>
              <w:pStyle w:val="7"/>
              <w:ind w:left="40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M.C.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Neely</w:t>
            </w:r>
          </w:p>
        </w:tc>
        <w:tc>
          <w:tcPr>
            <w:tcW w:w="832" w:type="dxa"/>
          </w:tcPr>
          <w:p w14:paraId="7F83F4B8">
            <w:pPr>
              <w:pStyle w:val="7"/>
              <w:spacing w:before="18"/>
              <w:ind w:right="15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376" w:type="dxa"/>
          </w:tcPr>
          <w:p w14:paraId="2E5E8BFC">
            <w:pPr>
              <w:pStyle w:val="7"/>
              <w:spacing w:before="18"/>
              <w:ind w:left="91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241" w:type="dxa"/>
          </w:tcPr>
          <w:p w14:paraId="1A25D81C">
            <w:pPr>
              <w:pStyle w:val="7"/>
              <w:spacing w:before="18"/>
              <w:ind w:left="5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2E335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5681" w:type="dxa"/>
          </w:tcPr>
          <w:p w14:paraId="2B46C179">
            <w:pPr>
              <w:pStyle w:val="7"/>
              <w:spacing w:before="15"/>
              <w:ind w:left="770"/>
              <w:rPr>
                <w:sz w:val="24"/>
              </w:rPr>
            </w:pPr>
            <w:r>
              <w:rPr>
                <w:sz w:val="24"/>
              </w:rPr>
              <w:t>C) A.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Tansley</w:t>
            </w:r>
          </w:p>
          <w:p w14:paraId="672A1994">
            <w:pPr>
              <w:pStyle w:val="7"/>
              <w:numPr>
                <w:ilvl w:val="0"/>
                <w:numId w:val="10"/>
              </w:numPr>
              <w:tabs>
                <w:tab w:val="left" w:pos="410"/>
              </w:tabs>
              <w:spacing w:before="41" w:after="0" w:line="240" w:lineRule="auto"/>
              <w:ind w:left="41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Oryza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sativa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scientific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………</w:t>
            </w:r>
          </w:p>
          <w:p w14:paraId="445AD2CA">
            <w:pPr>
              <w:pStyle w:val="7"/>
              <w:numPr>
                <w:ilvl w:val="1"/>
                <w:numId w:val="10"/>
              </w:numPr>
              <w:tabs>
                <w:tab w:val="left" w:pos="1082"/>
              </w:tabs>
              <w:spacing w:before="41" w:after="0" w:line="240" w:lineRule="auto"/>
              <w:ind w:left="1081" w:right="0" w:hanging="312"/>
              <w:jc w:val="left"/>
              <w:rPr>
                <w:sz w:val="24"/>
              </w:rPr>
            </w:pPr>
            <w:r>
              <w:rPr>
                <w:sz w:val="24"/>
              </w:rPr>
              <w:t>Rice</w:t>
            </w:r>
          </w:p>
        </w:tc>
        <w:tc>
          <w:tcPr>
            <w:tcW w:w="3045" w:type="dxa"/>
          </w:tcPr>
          <w:p w14:paraId="6E2CD3D8">
            <w:pPr>
              <w:pStyle w:val="7"/>
              <w:spacing w:before="15"/>
              <w:ind w:left="40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Myers</w:t>
            </w:r>
          </w:p>
          <w:p w14:paraId="4E54E240">
            <w:pPr>
              <w:pStyle w:val="7"/>
              <w:spacing w:before="1"/>
              <w:rPr>
                <w:sz w:val="31"/>
              </w:rPr>
            </w:pPr>
          </w:p>
          <w:p w14:paraId="1392E75C">
            <w:pPr>
              <w:pStyle w:val="7"/>
              <w:ind w:left="40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Wheat</w:t>
            </w:r>
          </w:p>
        </w:tc>
        <w:tc>
          <w:tcPr>
            <w:tcW w:w="832" w:type="dxa"/>
          </w:tcPr>
          <w:p w14:paraId="58AE89FD">
            <w:pPr>
              <w:pStyle w:val="7"/>
              <w:spacing w:before="10"/>
              <w:rPr>
                <w:sz w:val="28"/>
              </w:rPr>
            </w:pPr>
          </w:p>
          <w:p w14:paraId="26922019">
            <w:pPr>
              <w:pStyle w:val="7"/>
              <w:ind w:right="15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376" w:type="dxa"/>
          </w:tcPr>
          <w:p w14:paraId="5025CFFF">
            <w:pPr>
              <w:pStyle w:val="7"/>
              <w:spacing w:before="10"/>
              <w:rPr>
                <w:sz w:val="28"/>
              </w:rPr>
            </w:pPr>
          </w:p>
          <w:p w14:paraId="797C1211">
            <w:pPr>
              <w:pStyle w:val="7"/>
              <w:ind w:left="28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41" w:type="dxa"/>
          </w:tcPr>
          <w:p w14:paraId="459BC2BB">
            <w:pPr>
              <w:pStyle w:val="7"/>
              <w:spacing w:before="10"/>
              <w:rPr>
                <w:sz w:val="28"/>
              </w:rPr>
            </w:pPr>
          </w:p>
          <w:p w14:paraId="75EB12C2">
            <w:pPr>
              <w:pStyle w:val="7"/>
              <w:ind w:left="5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4E1C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5681" w:type="dxa"/>
          </w:tcPr>
          <w:p w14:paraId="525716BA">
            <w:pPr>
              <w:pStyle w:val="7"/>
              <w:spacing w:before="15" w:line="256" w:lineRule="exact"/>
              <w:ind w:left="77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Crane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Sugar</w:t>
            </w:r>
          </w:p>
        </w:tc>
        <w:tc>
          <w:tcPr>
            <w:tcW w:w="3045" w:type="dxa"/>
          </w:tcPr>
          <w:p w14:paraId="130A059A">
            <w:pPr>
              <w:pStyle w:val="7"/>
              <w:spacing w:before="15" w:line="256" w:lineRule="exact"/>
              <w:ind w:left="40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Maize</w:t>
            </w:r>
          </w:p>
        </w:tc>
        <w:tc>
          <w:tcPr>
            <w:tcW w:w="832" w:type="dxa"/>
          </w:tcPr>
          <w:p w14:paraId="29EA6B64">
            <w:pPr>
              <w:pStyle w:val="7"/>
              <w:rPr>
                <w:sz w:val="20"/>
              </w:rPr>
            </w:pPr>
          </w:p>
        </w:tc>
        <w:tc>
          <w:tcPr>
            <w:tcW w:w="376" w:type="dxa"/>
          </w:tcPr>
          <w:p w14:paraId="26B28616">
            <w:pPr>
              <w:pStyle w:val="7"/>
              <w:rPr>
                <w:sz w:val="20"/>
              </w:rPr>
            </w:pPr>
          </w:p>
        </w:tc>
        <w:tc>
          <w:tcPr>
            <w:tcW w:w="241" w:type="dxa"/>
          </w:tcPr>
          <w:p w14:paraId="4D32A545">
            <w:pPr>
              <w:pStyle w:val="7"/>
              <w:rPr>
                <w:sz w:val="20"/>
              </w:rPr>
            </w:pPr>
          </w:p>
        </w:tc>
      </w:tr>
    </w:tbl>
    <w:p w14:paraId="4767B696">
      <w:pPr>
        <w:spacing w:after="0"/>
        <w:rPr>
          <w:sz w:val="20"/>
        </w:rPr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49807A14">
      <w:pPr>
        <w:spacing w:before="84"/>
        <w:ind w:left="1942" w:right="3026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UNIT-III</w:t>
      </w:r>
    </w:p>
    <w:p w14:paraId="58B95661">
      <w:pPr>
        <w:pStyle w:val="4"/>
        <w:spacing w:before="3" w:line="240" w:lineRule="auto"/>
        <w:ind w:left="0"/>
        <w:rPr>
          <w:b/>
          <w:sz w:val="23"/>
        </w:rPr>
      </w:pPr>
    </w:p>
    <w:p w14:paraId="269218D8">
      <w:pPr>
        <w:spacing w:before="90"/>
        <w:ind w:left="25" w:right="0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ENVIRONMENTAL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POLLUTION</w:t>
      </w:r>
    </w:p>
    <w:p w14:paraId="02C71C4C">
      <w:pPr>
        <w:pStyle w:val="4"/>
        <w:spacing w:before="3" w:line="240" w:lineRule="auto"/>
        <w:ind w:left="0"/>
        <w:rPr>
          <w:b/>
          <w:sz w:val="28"/>
        </w:rPr>
      </w:pPr>
    </w:p>
    <w:tbl>
      <w:tblPr>
        <w:tblStyle w:val="3"/>
        <w:tblW w:w="0" w:type="auto"/>
        <w:tblInd w:w="2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98"/>
        <w:gridCol w:w="3057"/>
        <w:gridCol w:w="1510"/>
        <w:gridCol w:w="429"/>
        <w:gridCol w:w="278"/>
      </w:tblGrid>
      <w:tr w14:paraId="64323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4898" w:type="dxa"/>
          </w:tcPr>
          <w:p w14:paraId="1E671D94">
            <w:pPr>
              <w:pStyle w:val="7"/>
              <w:spacing w:line="250" w:lineRule="exact"/>
              <w:ind w:left="5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Air pollutants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mixing up 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</w:p>
        </w:tc>
        <w:tc>
          <w:tcPr>
            <w:tcW w:w="3057" w:type="dxa"/>
          </w:tcPr>
          <w:p w14:paraId="728BEE5C">
            <w:pPr>
              <w:pStyle w:val="7"/>
              <w:rPr>
                <w:sz w:val="20"/>
              </w:rPr>
            </w:pPr>
          </w:p>
        </w:tc>
        <w:tc>
          <w:tcPr>
            <w:tcW w:w="1510" w:type="dxa"/>
          </w:tcPr>
          <w:p w14:paraId="72D65179">
            <w:pPr>
              <w:pStyle w:val="7"/>
              <w:spacing w:line="250" w:lineRule="exact"/>
              <w:ind w:right="6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29" w:type="dxa"/>
          </w:tcPr>
          <w:p w14:paraId="32C0EE5B">
            <w:pPr>
              <w:pStyle w:val="7"/>
              <w:spacing w:line="250" w:lineRule="exact"/>
              <w:ind w:left="64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78" w:type="dxa"/>
          </w:tcPr>
          <w:p w14:paraId="046D5518">
            <w:pPr>
              <w:pStyle w:val="7"/>
              <w:spacing w:line="250" w:lineRule="exact"/>
              <w:ind w:right="47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67E26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98" w:type="dxa"/>
          </w:tcPr>
          <w:p w14:paraId="4A8A50FE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acidity</w:t>
            </w:r>
          </w:p>
        </w:tc>
        <w:tc>
          <w:tcPr>
            <w:tcW w:w="3057" w:type="dxa"/>
          </w:tcPr>
          <w:p w14:paraId="75543C28">
            <w:pPr>
              <w:pStyle w:val="7"/>
              <w:spacing w:line="256" w:lineRule="exact"/>
              <w:ind w:left="102"/>
              <w:rPr>
                <w:sz w:val="24"/>
              </w:rPr>
            </w:pPr>
            <w:r>
              <w:rPr>
                <w:sz w:val="24"/>
              </w:rPr>
              <w:t>B) High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acidity</w:t>
            </w:r>
          </w:p>
        </w:tc>
        <w:tc>
          <w:tcPr>
            <w:tcW w:w="1510" w:type="dxa"/>
          </w:tcPr>
          <w:p w14:paraId="49901E24">
            <w:pPr>
              <w:pStyle w:val="7"/>
              <w:rPr>
                <w:sz w:val="20"/>
              </w:rPr>
            </w:pPr>
          </w:p>
        </w:tc>
        <w:tc>
          <w:tcPr>
            <w:tcW w:w="429" w:type="dxa"/>
          </w:tcPr>
          <w:p w14:paraId="7339A4F1">
            <w:pPr>
              <w:pStyle w:val="7"/>
              <w:rPr>
                <w:sz w:val="20"/>
              </w:rPr>
            </w:pPr>
          </w:p>
        </w:tc>
        <w:tc>
          <w:tcPr>
            <w:tcW w:w="278" w:type="dxa"/>
          </w:tcPr>
          <w:p w14:paraId="1175C5F6">
            <w:pPr>
              <w:pStyle w:val="7"/>
              <w:rPr>
                <w:sz w:val="20"/>
              </w:rPr>
            </w:pPr>
          </w:p>
        </w:tc>
      </w:tr>
      <w:tr w14:paraId="4DE40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98" w:type="dxa"/>
          </w:tcPr>
          <w:p w14:paraId="629950BD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 Natural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conditions</w:t>
            </w:r>
          </w:p>
        </w:tc>
        <w:tc>
          <w:tcPr>
            <w:tcW w:w="3057" w:type="dxa"/>
          </w:tcPr>
          <w:p w14:paraId="4C9A6C88">
            <w:pPr>
              <w:pStyle w:val="7"/>
              <w:spacing w:line="256" w:lineRule="exact"/>
              <w:ind w:left="102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none 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1510" w:type="dxa"/>
          </w:tcPr>
          <w:p w14:paraId="75896FBE">
            <w:pPr>
              <w:pStyle w:val="7"/>
              <w:rPr>
                <w:sz w:val="20"/>
              </w:rPr>
            </w:pPr>
          </w:p>
        </w:tc>
        <w:tc>
          <w:tcPr>
            <w:tcW w:w="429" w:type="dxa"/>
          </w:tcPr>
          <w:p w14:paraId="5C03C9CB">
            <w:pPr>
              <w:pStyle w:val="7"/>
              <w:rPr>
                <w:sz w:val="20"/>
              </w:rPr>
            </w:pPr>
          </w:p>
        </w:tc>
        <w:tc>
          <w:tcPr>
            <w:tcW w:w="278" w:type="dxa"/>
          </w:tcPr>
          <w:p w14:paraId="71C29948">
            <w:pPr>
              <w:pStyle w:val="7"/>
              <w:rPr>
                <w:sz w:val="20"/>
              </w:rPr>
            </w:pPr>
          </w:p>
        </w:tc>
      </w:tr>
      <w:tr w14:paraId="32E34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98" w:type="dxa"/>
          </w:tcPr>
          <w:p w14:paraId="44022059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Dissolved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oxygen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</w:p>
        </w:tc>
        <w:tc>
          <w:tcPr>
            <w:tcW w:w="3057" w:type="dxa"/>
          </w:tcPr>
          <w:p w14:paraId="233A1A14">
            <w:pPr>
              <w:pStyle w:val="7"/>
              <w:rPr>
                <w:sz w:val="20"/>
              </w:rPr>
            </w:pPr>
          </w:p>
        </w:tc>
        <w:tc>
          <w:tcPr>
            <w:tcW w:w="1510" w:type="dxa"/>
          </w:tcPr>
          <w:p w14:paraId="56D628BF">
            <w:pPr>
              <w:pStyle w:val="7"/>
              <w:spacing w:line="256" w:lineRule="exact"/>
              <w:ind w:right="6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29" w:type="dxa"/>
          </w:tcPr>
          <w:p w14:paraId="1CB64BE0">
            <w:pPr>
              <w:pStyle w:val="7"/>
              <w:spacing w:line="256" w:lineRule="exact"/>
              <w:ind w:left="121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78" w:type="dxa"/>
          </w:tcPr>
          <w:p w14:paraId="5BCFDBA9">
            <w:pPr>
              <w:pStyle w:val="7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8682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898" w:type="dxa"/>
          </w:tcPr>
          <w:p w14:paraId="5FAEDB68">
            <w:pPr>
              <w:pStyle w:val="7"/>
              <w:spacing w:line="256" w:lineRule="exact"/>
              <w:ind w:left="1399"/>
              <w:rPr>
                <w:sz w:val="24"/>
              </w:rPr>
            </w:pPr>
            <w:r>
              <w:rPr>
                <w:sz w:val="24"/>
              </w:rPr>
              <w:t>A) Photosynthesis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aquatic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plants</w:t>
            </w:r>
          </w:p>
        </w:tc>
        <w:tc>
          <w:tcPr>
            <w:tcW w:w="3057" w:type="dxa"/>
          </w:tcPr>
          <w:p w14:paraId="650CC513">
            <w:pPr>
              <w:pStyle w:val="7"/>
              <w:spacing w:line="256" w:lineRule="exact"/>
              <w:ind w:left="102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Atmosphere</w:t>
            </w:r>
          </w:p>
        </w:tc>
        <w:tc>
          <w:tcPr>
            <w:tcW w:w="1510" w:type="dxa"/>
          </w:tcPr>
          <w:p w14:paraId="09AC965D">
            <w:pPr>
              <w:pStyle w:val="7"/>
              <w:rPr>
                <w:sz w:val="20"/>
              </w:rPr>
            </w:pPr>
          </w:p>
        </w:tc>
        <w:tc>
          <w:tcPr>
            <w:tcW w:w="429" w:type="dxa"/>
          </w:tcPr>
          <w:p w14:paraId="46B1DFA0">
            <w:pPr>
              <w:pStyle w:val="7"/>
              <w:rPr>
                <w:sz w:val="20"/>
              </w:rPr>
            </w:pPr>
          </w:p>
        </w:tc>
        <w:tc>
          <w:tcPr>
            <w:tcW w:w="278" w:type="dxa"/>
          </w:tcPr>
          <w:p w14:paraId="7A463E19">
            <w:pPr>
              <w:pStyle w:val="7"/>
              <w:rPr>
                <w:sz w:val="20"/>
              </w:rPr>
            </w:pPr>
          </w:p>
        </w:tc>
      </w:tr>
      <w:tr w14:paraId="613B6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4898" w:type="dxa"/>
          </w:tcPr>
          <w:p w14:paraId="49665842">
            <w:pPr>
              <w:pStyle w:val="7"/>
              <w:spacing w:line="250" w:lineRule="exact"/>
              <w:ind w:left="1399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3057" w:type="dxa"/>
          </w:tcPr>
          <w:p w14:paraId="75324DC4">
            <w:pPr>
              <w:pStyle w:val="7"/>
              <w:spacing w:line="250" w:lineRule="exact"/>
              <w:ind w:left="102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none 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1510" w:type="dxa"/>
          </w:tcPr>
          <w:p w14:paraId="7F82FFB4">
            <w:pPr>
              <w:pStyle w:val="7"/>
              <w:rPr>
                <w:sz w:val="18"/>
              </w:rPr>
            </w:pPr>
          </w:p>
        </w:tc>
        <w:tc>
          <w:tcPr>
            <w:tcW w:w="429" w:type="dxa"/>
          </w:tcPr>
          <w:p w14:paraId="706012EA">
            <w:pPr>
              <w:pStyle w:val="7"/>
              <w:rPr>
                <w:sz w:val="18"/>
              </w:rPr>
            </w:pPr>
          </w:p>
        </w:tc>
        <w:tc>
          <w:tcPr>
            <w:tcW w:w="278" w:type="dxa"/>
          </w:tcPr>
          <w:p w14:paraId="2903C17D">
            <w:pPr>
              <w:pStyle w:val="7"/>
              <w:rPr>
                <w:sz w:val="18"/>
              </w:rPr>
            </w:pPr>
          </w:p>
        </w:tc>
      </w:tr>
    </w:tbl>
    <w:p w14:paraId="0E39EDDC">
      <w:pPr>
        <w:pStyle w:val="6"/>
        <w:numPr>
          <w:ilvl w:val="0"/>
          <w:numId w:val="11"/>
        </w:numPr>
        <w:tabs>
          <w:tab w:val="left" w:pos="603"/>
          <w:tab w:val="left" w:pos="9515"/>
          <w:tab w:val="left" w:pos="10235"/>
        </w:tabs>
        <w:spacing w:before="2" w:after="0" w:line="240" w:lineRule="auto"/>
        <w:ind w:left="602" w:right="0" w:hanging="361"/>
        <w:jc w:val="left"/>
        <w:rPr>
          <w:sz w:val="24"/>
        </w:rPr>
      </w:pPr>
      <w:r>
        <w:rPr>
          <w:sz w:val="24"/>
        </w:rPr>
        <w:t>Oil</w:t>
      </w:r>
      <w:r>
        <w:rPr>
          <w:spacing w:val="-6"/>
          <w:sz w:val="24"/>
        </w:rPr>
        <w:t xml:space="preserve"> </w:t>
      </w:r>
      <w:r>
        <w:rPr>
          <w:sz w:val="24"/>
        </w:rPr>
        <w:t>in water effects</w:t>
      </w:r>
      <w:r>
        <w:rPr>
          <w:spacing w:val="2"/>
          <w:sz w:val="24"/>
        </w:rPr>
        <w:t xml:space="preserve"> </w:t>
      </w:r>
      <w:r>
        <w:rPr>
          <w:sz w:val="24"/>
        </w:rPr>
        <w:t>fish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affecting</w:t>
      </w:r>
      <w:r>
        <w:rPr>
          <w:sz w:val="24"/>
        </w:rPr>
        <w:tab/>
      </w:r>
      <w:r>
        <w:rPr>
          <w:position w:val="-5"/>
          <w:sz w:val="24"/>
        </w:rPr>
        <w:t xml:space="preserve">[  </w:t>
      </w:r>
      <w:r>
        <w:rPr>
          <w:spacing w:val="4"/>
          <w:position w:val="-5"/>
          <w:sz w:val="24"/>
        </w:rPr>
        <w:t xml:space="preserve"> </w:t>
      </w:r>
      <w:r>
        <w:rPr>
          <w:position w:val="-5"/>
          <w:sz w:val="24"/>
        </w:rPr>
        <w:t>A</w:t>
      </w:r>
      <w:r>
        <w:rPr>
          <w:position w:val="-5"/>
          <w:sz w:val="24"/>
        </w:rPr>
        <w:tab/>
      </w:r>
      <w:r>
        <w:rPr>
          <w:position w:val="-5"/>
          <w:sz w:val="24"/>
        </w:rPr>
        <w:t>]</w:t>
      </w:r>
    </w:p>
    <w:p w14:paraId="78F53747">
      <w:pPr>
        <w:pStyle w:val="6"/>
        <w:numPr>
          <w:ilvl w:val="1"/>
          <w:numId w:val="11"/>
        </w:numPr>
        <w:tabs>
          <w:tab w:val="left" w:pos="1904"/>
          <w:tab w:val="left" w:pos="5193"/>
        </w:tabs>
        <w:spacing w:before="1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Gills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Eyes</w:t>
      </w:r>
    </w:p>
    <w:p w14:paraId="19105269">
      <w:pPr>
        <w:pStyle w:val="4"/>
        <w:tabs>
          <w:tab w:val="left" w:pos="5193"/>
        </w:tabs>
      </w:pPr>
      <w:r>
        <w:t>C)</w:t>
      </w:r>
      <w:r>
        <w:rPr>
          <w:spacing w:val="-1"/>
        </w:rPr>
        <w:t xml:space="preserve"> </w:t>
      </w:r>
      <w:r>
        <w:t>Scales</w:t>
      </w:r>
      <w:r>
        <w:tab/>
      </w:r>
      <w:r>
        <w:t>D)</w:t>
      </w:r>
      <w:r>
        <w:rPr>
          <w:spacing w:val="1"/>
        </w:rPr>
        <w:t xml:space="preserve"> </w:t>
      </w:r>
      <w:r>
        <w:t>None of</w:t>
      </w:r>
      <w:r>
        <w:rPr>
          <w:spacing w:val="-8"/>
        </w:rPr>
        <w:t xml:space="preserve"> </w:t>
      </w:r>
      <w:r>
        <w:t>these</w:t>
      </w:r>
    </w:p>
    <w:p w14:paraId="6B6303FD">
      <w:pPr>
        <w:pStyle w:val="6"/>
        <w:numPr>
          <w:ilvl w:val="0"/>
          <w:numId w:val="11"/>
        </w:numPr>
        <w:tabs>
          <w:tab w:val="left" w:pos="603"/>
          <w:tab w:val="left" w:pos="9515"/>
          <w:tab w:val="left" w:pos="10235"/>
        </w:tabs>
        <w:spacing w:before="2" w:after="0" w:line="275" w:lineRule="exact"/>
        <w:ind w:left="602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 have</w:t>
      </w:r>
      <w:r>
        <w:rPr>
          <w:spacing w:val="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z w:val="24"/>
        </w:rPr>
        <w:tab/>
      </w:r>
      <w:r>
        <w:rPr>
          <w:sz w:val="24"/>
        </w:rPr>
        <w:t>[</w:t>
      </w:r>
      <w:r>
        <w:rPr>
          <w:spacing w:val="66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13EC8D5F">
      <w:pPr>
        <w:pStyle w:val="6"/>
        <w:numPr>
          <w:ilvl w:val="1"/>
          <w:numId w:val="11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Alpha</w:t>
      </w:r>
      <w:r>
        <w:rPr>
          <w:spacing w:val="-3"/>
          <w:sz w:val="24"/>
        </w:rPr>
        <w:t xml:space="preserve"> </w:t>
      </w:r>
      <w:r>
        <w:rPr>
          <w:sz w:val="24"/>
        </w:rPr>
        <w:t>particles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Beta</w:t>
      </w:r>
      <w:r>
        <w:rPr>
          <w:spacing w:val="-3"/>
          <w:sz w:val="24"/>
        </w:rPr>
        <w:t xml:space="preserve"> </w:t>
      </w:r>
      <w:r>
        <w:rPr>
          <w:sz w:val="24"/>
        </w:rPr>
        <w:t>particles</w:t>
      </w:r>
    </w:p>
    <w:p w14:paraId="18C4B7A3">
      <w:pPr>
        <w:pStyle w:val="4"/>
        <w:tabs>
          <w:tab w:val="left" w:pos="5193"/>
        </w:tabs>
        <w:spacing w:before="2"/>
      </w:pPr>
      <w:r>
        <w:t>C) Gamma</w:t>
      </w:r>
      <w:r>
        <w:rPr>
          <w:spacing w:val="-1"/>
        </w:rPr>
        <w:t xml:space="preserve"> </w:t>
      </w:r>
      <w:r>
        <w:t>rays</w:t>
      </w:r>
      <w:r>
        <w:tab/>
      </w:r>
      <w:r>
        <w:t>D)</w:t>
      </w:r>
      <w:r>
        <w:rPr>
          <w:spacing w:val="1"/>
        </w:rPr>
        <w:t xml:space="preserve"> </w:t>
      </w:r>
      <w:r>
        <w:t>None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</w:p>
    <w:p w14:paraId="55E95FF2">
      <w:pPr>
        <w:pStyle w:val="6"/>
        <w:numPr>
          <w:ilvl w:val="0"/>
          <w:numId w:val="11"/>
        </w:numPr>
        <w:tabs>
          <w:tab w:val="left" w:pos="517"/>
          <w:tab w:val="left" w:pos="9515"/>
          <w:tab w:val="left" w:pos="10235"/>
        </w:tabs>
        <w:spacing w:before="0" w:after="0" w:line="275" w:lineRule="exact"/>
        <w:ind w:left="516" w:right="0" w:hanging="241"/>
        <w:jc w:val="left"/>
        <w:rPr>
          <w:sz w:val="24"/>
        </w:rPr>
      </w:pPr>
      <w:r>
        <w:rPr>
          <w:sz w:val="24"/>
        </w:rPr>
        <w:t>Thermal</w:t>
      </w:r>
      <w:r>
        <w:rPr>
          <w:spacing w:val="-7"/>
          <w:sz w:val="24"/>
        </w:rPr>
        <w:t xml:space="preserve"> </w:t>
      </w:r>
      <w:r>
        <w:rPr>
          <w:sz w:val="24"/>
        </w:rPr>
        <w:t>pollution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controlled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1D460666">
      <w:pPr>
        <w:pStyle w:val="6"/>
        <w:numPr>
          <w:ilvl w:val="1"/>
          <w:numId w:val="11"/>
        </w:numPr>
        <w:tabs>
          <w:tab w:val="left" w:pos="1904"/>
          <w:tab w:val="left" w:pos="5193"/>
        </w:tabs>
        <w:spacing w:before="3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cooling</w:t>
      </w:r>
      <w:r>
        <w:rPr>
          <w:spacing w:val="-1"/>
          <w:sz w:val="24"/>
        </w:rPr>
        <w:t xml:space="preserve"> </w:t>
      </w:r>
      <w:r>
        <w:rPr>
          <w:sz w:val="24"/>
        </w:rPr>
        <w:t>ponds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2"/>
          <w:sz w:val="24"/>
        </w:rPr>
        <w:t xml:space="preserve"> </w:t>
      </w:r>
      <w:r>
        <w:rPr>
          <w:sz w:val="24"/>
        </w:rPr>
        <w:t>spray</w:t>
      </w:r>
      <w:r>
        <w:rPr>
          <w:spacing w:val="-8"/>
          <w:sz w:val="24"/>
        </w:rPr>
        <w:t xml:space="preserve"> </w:t>
      </w:r>
      <w:r>
        <w:rPr>
          <w:sz w:val="24"/>
        </w:rPr>
        <w:t>ponds</w:t>
      </w:r>
    </w:p>
    <w:p w14:paraId="5E12986D">
      <w:pPr>
        <w:pStyle w:val="4"/>
        <w:tabs>
          <w:tab w:val="left" w:pos="5193"/>
        </w:tabs>
      </w:pPr>
      <w:r>
        <w:t>C)</w:t>
      </w:r>
      <w:r>
        <w:rPr>
          <w:spacing w:val="1"/>
        </w:rPr>
        <w:t xml:space="preserve"> </w:t>
      </w:r>
      <w:r>
        <w:t>cooling</w:t>
      </w:r>
      <w:r>
        <w:rPr>
          <w:spacing w:val="1"/>
        </w:rPr>
        <w:t xml:space="preserve"> </w:t>
      </w:r>
      <w:r>
        <w:t>towers</w:t>
      </w:r>
      <w:r>
        <w:tab/>
      </w:r>
      <w:r>
        <w:t>C)</w:t>
      </w:r>
      <w:r>
        <w:rPr>
          <w:spacing w:val="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</w:p>
    <w:p w14:paraId="05005891">
      <w:pPr>
        <w:pStyle w:val="6"/>
        <w:numPr>
          <w:ilvl w:val="0"/>
          <w:numId w:val="11"/>
        </w:numPr>
        <w:tabs>
          <w:tab w:val="left" w:pos="517"/>
          <w:tab w:val="left" w:pos="9515"/>
          <w:tab w:val="left" w:pos="10235"/>
        </w:tabs>
        <w:spacing w:before="3" w:after="0" w:line="275" w:lineRule="exact"/>
        <w:ind w:left="516" w:right="0" w:hanging="241"/>
        <w:jc w:val="left"/>
        <w:rPr>
          <w:sz w:val="24"/>
        </w:rPr>
      </w:pPr>
      <w:r>
        <w:rPr>
          <w:sz w:val="24"/>
        </w:rPr>
        <w:t>Chernobyl</w:t>
      </w:r>
      <w:r>
        <w:rPr>
          <w:spacing w:val="-7"/>
          <w:sz w:val="24"/>
        </w:rPr>
        <w:t xml:space="preserve"> </w:t>
      </w:r>
      <w:r>
        <w:rPr>
          <w:sz w:val="24"/>
        </w:rPr>
        <w:t>Disaster is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1AFB4B2C">
      <w:pPr>
        <w:pStyle w:val="6"/>
        <w:numPr>
          <w:ilvl w:val="1"/>
          <w:numId w:val="11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Nuclear</w:t>
      </w:r>
      <w:r>
        <w:rPr>
          <w:spacing w:val="-1"/>
          <w:sz w:val="24"/>
        </w:rPr>
        <w:t xml:space="preserve"> </w:t>
      </w:r>
      <w:r>
        <w:rPr>
          <w:sz w:val="24"/>
        </w:rPr>
        <w:t>accident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Land</w:t>
      </w:r>
      <w:r>
        <w:rPr>
          <w:spacing w:val="-2"/>
          <w:sz w:val="24"/>
        </w:rPr>
        <w:t xml:space="preserve"> </w:t>
      </w:r>
      <w:r>
        <w:rPr>
          <w:sz w:val="24"/>
        </w:rPr>
        <w:t>slide</w:t>
      </w:r>
    </w:p>
    <w:p w14:paraId="2C0D9B1E">
      <w:pPr>
        <w:pStyle w:val="4"/>
        <w:tabs>
          <w:tab w:val="left" w:pos="5193"/>
        </w:tabs>
        <w:spacing w:before="2"/>
      </w:pPr>
      <w:r>
        <w:t>C)</w:t>
      </w:r>
      <w:r>
        <w:rPr>
          <w:spacing w:val="2"/>
        </w:rPr>
        <w:t xml:space="preserve"> </w:t>
      </w:r>
      <w:r>
        <w:t>Earth</w:t>
      </w:r>
      <w:r>
        <w:rPr>
          <w:spacing w:val="-3"/>
        </w:rPr>
        <w:t xml:space="preserve"> </w:t>
      </w:r>
      <w:r>
        <w:t>quake</w:t>
      </w:r>
      <w:r>
        <w:tab/>
      </w:r>
      <w:r>
        <w:t>D)</w:t>
      </w:r>
      <w:r>
        <w:rPr>
          <w:spacing w:val="-2"/>
        </w:rPr>
        <w:t xml:space="preserve"> </w:t>
      </w:r>
      <w:r>
        <w:t>Acid</w:t>
      </w:r>
      <w:r>
        <w:rPr>
          <w:spacing w:val="-2"/>
        </w:rPr>
        <w:t xml:space="preserve"> </w:t>
      </w:r>
      <w:r>
        <w:t>rain</w:t>
      </w:r>
    </w:p>
    <w:p w14:paraId="4D335112">
      <w:pPr>
        <w:pStyle w:val="6"/>
        <w:numPr>
          <w:ilvl w:val="0"/>
          <w:numId w:val="11"/>
        </w:numPr>
        <w:tabs>
          <w:tab w:val="left" w:pos="488"/>
          <w:tab w:val="left" w:pos="9515"/>
          <w:tab w:val="left" w:pos="9841"/>
          <w:tab w:val="left" w:pos="10235"/>
        </w:tabs>
        <w:spacing w:before="0" w:after="0" w:line="275" w:lineRule="exact"/>
        <w:ind w:left="487" w:right="0" w:hanging="246"/>
        <w:jc w:val="left"/>
        <w:rPr>
          <w:sz w:val="24"/>
        </w:rPr>
      </w:pPr>
      <w:r>
        <w:rPr>
          <w:sz w:val="24"/>
        </w:rPr>
        <w:t>Cattle,</w:t>
      </w:r>
      <w:r>
        <w:rPr>
          <w:spacing w:val="-1"/>
          <w:sz w:val="24"/>
        </w:rPr>
        <w:t xml:space="preserve"> </w:t>
      </w:r>
      <w:r>
        <w:rPr>
          <w:sz w:val="24"/>
        </w:rPr>
        <w:t>sheep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termites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release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greenhouse</w:t>
      </w:r>
      <w:r>
        <w:rPr>
          <w:spacing w:val="8"/>
          <w:sz w:val="24"/>
        </w:rPr>
        <w:t xml:space="preserve"> </w:t>
      </w:r>
      <w:r>
        <w:rPr>
          <w:sz w:val="24"/>
        </w:rPr>
        <w:t>gases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4B029227">
      <w:pPr>
        <w:pStyle w:val="6"/>
        <w:numPr>
          <w:ilvl w:val="1"/>
          <w:numId w:val="11"/>
        </w:numPr>
        <w:tabs>
          <w:tab w:val="left" w:pos="1953"/>
          <w:tab w:val="left" w:pos="5193"/>
        </w:tabs>
        <w:spacing w:before="3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Methane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CO2</w:t>
      </w:r>
    </w:p>
    <w:p w14:paraId="647109C6">
      <w:pPr>
        <w:pStyle w:val="4"/>
        <w:tabs>
          <w:tab w:val="left" w:pos="5193"/>
        </w:tabs>
      </w:pPr>
      <w:r>
        <w:t>C)</w:t>
      </w:r>
      <w:r>
        <w:rPr>
          <w:spacing w:val="1"/>
        </w:rPr>
        <w:t xml:space="preserve"> </w:t>
      </w:r>
      <w:r>
        <w:t>Nitrous</w:t>
      </w:r>
      <w:r>
        <w:rPr>
          <w:spacing w:val="-7"/>
        </w:rPr>
        <w:t xml:space="preserve"> </w:t>
      </w:r>
      <w:r>
        <w:t>oxide</w:t>
      </w:r>
      <w:r>
        <w:tab/>
      </w:r>
      <w:r>
        <w:t>D)</w:t>
      </w:r>
      <w:r>
        <w:rPr>
          <w:spacing w:val="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</w:p>
    <w:p w14:paraId="125D0EEA">
      <w:pPr>
        <w:pStyle w:val="6"/>
        <w:numPr>
          <w:ilvl w:val="0"/>
          <w:numId w:val="11"/>
        </w:numPr>
        <w:tabs>
          <w:tab w:val="left" w:pos="455"/>
          <w:tab w:val="left" w:pos="9515"/>
          <w:tab w:val="left" w:pos="9841"/>
          <w:tab w:val="left" w:pos="10235"/>
        </w:tabs>
        <w:spacing w:before="3" w:after="0" w:line="275" w:lineRule="exact"/>
        <w:ind w:left="454" w:right="0" w:hanging="24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enhance the frequency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earth</w:t>
      </w:r>
      <w:r>
        <w:rPr>
          <w:spacing w:val="-4"/>
          <w:sz w:val="24"/>
        </w:rPr>
        <w:t xml:space="preserve"> </w:t>
      </w:r>
      <w:r>
        <w:rPr>
          <w:sz w:val="24"/>
        </w:rPr>
        <w:t>quakes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58A78502">
      <w:pPr>
        <w:pStyle w:val="6"/>
        <w:numPr>
          <w:ilvl w:val="1"/>
          <w:numId w:val="11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Big</w:t>
      </w:r>
      <w:r>
        <w:rPr>
          <w:spacing w:val="-2"/>
          <w:sz w:val="24"/>
        </w:rPr>
        <w:t xml:space="preserve"> </w:t>
      </w:r>
      <w:r>
        <w:rPr>
          <w:sz w:val="24"/>
        </w:rPr>
        <w:t>dams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Underground</w:t>
      </w:r>
      <w:r>
        <w:rPr>
          <w:spacing w:val="-2"/>
          <w:sz w:val="24"/>
        </w:rPr>
        <w:t xml:space="preserve"> </w:t>
      </w:r>
      <w:r>
        <w:rPr>
          <w:sz w:val="24"/>
        </w:rPr>
        <w:t>nuclear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</w:p>
    <w:p w14:paraId="0B4F7367">
      <w:pPr>
        <w:pStyle w:val="4"/>
        <w:tabs>
          <w:tab w:val="left" w:pos="5193"/>
        </w:tabs>
        <w:spacing w:before="2"/>
      </w:pPr>
      <w:r>
        <w:t>C)</w:t>
      </w:r>
      <w:r>
        <w:rPr>
          <w:spacing w:val="3"/>
        </w:rPr>
        <w:t xml:space="preserve"> </w:t>
      </w:r>
      <w:r>
        <w:t>Deep</w:t>
      </w:r>
      <w:r>
        <w:rPr>
          <w:spacing w:val="2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disposal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wastes</w:t>
      </w:r>
      <w:r>
        <w:tab/>
      </w:r>
      <w:r>
        <w:t>D)</w:t>
      </w:r>
      <w:r>
        <w:rPr>
          <w:spacing w:val="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</w:p>
    <w:p w14:paraId="314718B8">
      <w:pPr>
        <w:pStyle w:val="6"/>
        <w:numPr>
          <w:ilvl w:val="0"/>
          <w:numId w:val="11"/>
        </w:numPr>
        <w:tabs>
          <w:tab w:val="left" w:pos="454"/>
          <w:tab w:val="left" w:pos="9515"/>
          <w:tab w:val="left" w:pos="9841"/>
          <w:tab w:val="left" w:pos="10235"/>
        </w:tabs>
        <w:spacing w:before="0" w:after="0" w:line="275" w:lineRule="exact"/>
        <w:ind w:left="453" w:right="0" w:hanging="240"/>
        <w:jc w:val="left"/>
        <w:rPr>
          <w:sz w:val="24"/>
        </w:rPr>
      </w:pPr>
      <w:r>
        <w:rPr>
          <w:sz w:val="24"/>
        </w:rPr>
        <w:t>Itai-itai</w:t>
      </w:r>
      <w:r>
        <w:rPr>
          <w:spacing w:val="-8"/>
          <w:sz w:val="24"/>
        </w:rPr>
        <w:t xml:space="preserve"> </w:t>
      </w:r>
      <w:r>
        <w:rPr>
          <w:sz w:val="24"/>
        </w:rPr>
        <w:t>disease</w:t>
      </w:r>
      <w:r>
        <w:rPr>
          <w:spacing w:val="4"/>
          <w:sz w:val="24"/>
        </w:rPr>
        <w:t xml:space="preserve"> </w:t>
      </w:r>
      <w:r>
        <w:rPr>
          <w:sz w:val="24"/>
        </w:rPr>
        <w:t>in Japan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caused by</w:t>
      </w:r>
      <w:r>
        <w:rPr>
          <w:spacing w:val="-4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rice</w:t>
      </w:r>
      <w:r>
        <w:rPr>
          <w:spacing w:val="-1"/>
          <w:sz w:val="24"/>
        </w:rPr>
        <w:t xml:space="preserve"> </w:t>
      </w:r>
      <w:r>
        <w:rPr>
          <w:sz w:val="24"/>
        </w:rPr>
        <w:t>contaminated with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222C4195">
      <w:pPr>
        <w:pStyle w:val="6"/>
        <w:numPr>
          <w:ilvl w:val="1"/>
          <w:numId w:val="11"/>
        </w:numPr>
        <w:tabs>
          <w:tab w:val="left" w:pos="1953"/>
          <w:tab w:val="left" w:pos="5193"/>
        </w:tabs>
        <w:spacing w:before="3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Mercury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2"/>
          <w:sz w:val="24"/>
        </w:rPr>
        <w:t xml:space="preserve"> </w:t>
      </w:r>
      <w:r>
        <w:rPr>
          <w:sz w:val="24"/>
        </w:rPr>
        <w:t>Iron</w:t>
      </w:r>
    </w:p>
    <w:p w14:paraId="4E876BC8">
      <w:pPr>
        <w:pStyle w:val="4"/>
        <w:tabs>
          <w:tab w:val="left" w:pos="5193"/>
        </w:tabs>
      </w:pPr>
      <w:r>
        <w:t>C) Cadmium</w:t>
      </w:r>
      <w:r>
        <w:tab/>
      </w:r>
      <w:r>
        <w:t>D)</w:t>
      </w:r>
      <w:r>
        <w:rPr>
          <w:spacing w:val="-1"/>
        </w:rPr>
        <w:t xml:space="preserve"> </w:t>
      </w:r>
      <w:r>
        <w:t>Zinc</w:t>
      </w:r>
    </w:p>
    <w:p w14:paraId="4F89196A">
      <w:pPr>
        <w:pStyle w:val="6"/>
        <w:numPr>
          <w:ilvl w:val="0"/>
          <w:numId w:val="11"/>
        </w:numPr>
        <w:tabs>
          <w:tab w:val="left" w:pos="574"/>
          <w:tab w:val="left" w:pos="9515"/>
          <w:tab w:val="left" w:pos="10235"/>
        </w:tabs>
        <w:spacing w:before="2" w:after="0" w:line="274" w:lineRule="exact"/>
        <w:ind w:left="573" w:right="0" w:hanging="360"/>
        <w:jc w:val="left"/>
        <w:rPr>
          <w:sz w:val="24"/>
        </w:rPr>
      </w:pP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important indoor</w:t>
      </w:r>
      <w:r>
        <w:rPr>
          <w:spacing w:val="-4"/>
          <w:sz w:val="24"/>
        </w:rPr>
        <w:t xml:space="preserve"> </w:t>
      </w:r>
      <w:r>
        <w:rPr>
          <w:sz w:val="24"/>
        </w:rPr>
        <w:t>air</w:t>
      </w:r>
      <w:r>
        <w:rPr>
          <w:spacing w:val="-4"/>
          <w:sz w:val="24"/>
        </w:rPr>
        <w:t xml:space="preserve"> </w:t>
      </w:r>
      <w:r>
        <w:rPr>
          <w:sz w:val="24"/>
        </w:rPr>
        <w:t>pollutant is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632D917A">
      <w:pPr>
        <w:pStyle w:val="6"/>
        <w:numPr>
          <w:ilvl w:val="1"/>
          <w:numId w:val="11"/>
        </w:numPr>
        <w:tabs>
          <w:tab w:val="left" w:pos="1953"/>
          <w:tab w:val="left" w:pos="5193"/>
        </w:tabs>
        <w:spacing w:before="0" w:after="0" w:line="277" w:lineRule="exact"/>
        <w:ind w:left="1952" w:right="0" w:hanging="361"/>
        <w:jc w:val="left"/>
        <w:rPr>
          <w:sz w:val="24"/>
        </w:rPr>
      </w:pPr>
      <w:r>
        <w:rPr>
          <w:position w:val="2"/>
          <w:sz w:val="24"/>
        </w:rPr>
        <w:t>SO</w:t>
      </w:r>
      <w:r>
        <w:rPr>
          <w:sz w:val="16"/>
        </w:rPr>
        <w:t>2</w:t>
      </w:r>
      <w:r>
        <w:rPr>
          <w:sz w:val="16"/>
        </w:rPr>
        <w:tab/>
      </w:r>
      <w:r>
        <w:rPr>
          <w:position w:val="2"/>
          <w:sz w:val="24"/>
        </w:rPr>
        <w:t>B)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CO2</w:t>
      </w:r>
    </w:p>
    <w:p w14:paraId="65032197">
      <w:pPr>
        <w:pStyle w:val="4"/>
        <w:tabs>
          <w:tab w:val="left" w:pos="5193"/>
        </w:tabs>
        <w:spacing w:before="1"/>
      </w:pPr>
      <w:r>
        <w:t>C)</w:t>
      </w:r>
      <w:r>
        <w:rPr>
          <w:spacing w:val="2"/>
        </w:rPr>
        <w:t xml:space="preserve"> </w:t>
      </w:r>
      <w:r>
        <w:t>NO2</w:t>
      </w:r>
      <w:r>
        <w:tab/>
      </w:r>
      <w:r>
        <w:t>D)</w:t>
      </w:r>
      <w:r>
        <w:rPr>
          <w:spacing w:val="3"/>
        </w:rPr>
        <w:t xml:space="preserve"> </w:t>
      </w:r>
      <w:r>
        <w:t>Radon</w:t>
      </w:r>
      <w:r>
        <w:rPr>
          <w:spacing w:val="-4"/>
        </w:rPr>
        <w:t xml:space="preserve"> </w:t>
      </w:r>
      <w:r>
        <w:t>gas</w:t>
      </w:r>
    </w:p>
    <w:p w14:paraId="522CA631">
      <w:pPr>
        <w:pStyle w:val="6"/>
        <w:numPr>
          <w:ilvl w:val="0"/>
          <w:numId w:val="11"/>
        </w:numPr>
        <w:tabs>
          <w:tab w:val="left" w:pos="516"/>
          <w:tab w:val="left" w:pos="9515"/>
          <w:tab w:val="left" w:pos="9841"/>
          <w:tab w:val="left" w:pos="10235"/>
        </w:tabs>
        <w:spacing w:before="0" w:after="0" w:line="275" w:lineRule="exact"/>
        <w:ind w:left="516" w:right="0" w:hanging="365"/>
        <w:jc w:val="left"/>
        <w:rPr>
          <w:sz w:val="24"/>
        </w:rPr>
      </w:pPr>
      <w:r>
        <w:rPr>
          <w:sz w:val="24"/>
        </w:rPr>
        <w:t>Disease</w:t>
      </w:r>
      <w:r>
        <w:rPr>
          <w:spacing w:val="-3"/>
          <w:sz w:val="24"/>
        </w:rPr>
        <w:t xml:space="preserve"> </w:t>
      </w:r>
      <w:r>
        <w:rPr>
          <w:sz w:val="24"/>
        </w:rPr>
        <w:t>caused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eating</w:t>
      </w:r>
      <w:r>
        <w:rPr>
          <w:spacing w:val="3"/>
          <w:sz w:val="24"/>
        </w:rPr>
        <w:t xml:space="preserve"> </w:t>
      </w:r>
      <w:r>
        <w:rPr>
          <w:sz w:val="24"/>
        </w:rPr>
        <w:t>fish</w:t>
      </w:r>
      <w:r>
        <w:rPr>
          <w:spacing w:val="-1"/>
          <w:sz w:val="24"/>
        </w:rPr>
        <w:t xml:space="preserve"> </w:t>
      </w:r>
      <w:r>
        <w:rPr>
          <w:sz w:val="24"/>
        </w:rPr>
        <w:t>inhabiting</w:t>
      </w:r>
      <w:r>
        <w:rPr>
          <w:spacing w:val="-1"/>
          <w:sz w:val="24"/>
        </w:rPr>
        <w:t xml:space="preserve"> </w:t>
      </w:r>
      <w:r>
        <w:rPr>
          <w:sz w:val="24"/>
        </w:rPr>
        <w:t>Mercury</w:t>
      </w:r>
      <w:r>
        <w:rPr>
          <w:spacing w:val="-11"/>
          <w:sz w:val="24"/>
        </w:rPr>
        <w:t xml:space="preserve"> </w:t>
      </w:r>
      <w:r>
        <w:rPr>
          <w:sz w:val="24"/>
        </w:rPr>
        <w:t>contaminated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55D7CAF6">
      <w:pPr>
        <w:pStyle w:val="6"/>
        <w:numPr>
          <w:ilvl w:val="1"/>
          <w:numId w:val="11"/>
        </w:numPr>
        <w:tabs>
          <w:tab w:val="left" w:pos="1185"/>
          <w:tab w:val="left" w:pos="4473"/>
        </w:tabs>
        <w:spacing w:before="3" w:after="0" w:line="275" w:lineRule="exact"/>
        <w:ind w:left="1184" w:right="0" w:hanging="314"/>
        <w:jc w:val="left"/>
        <w:rPr>
          <w:sz w:val="24"/>
        </w:rPr>
      </w:pPr>
      <w:r>
        <w:rPr>
          <w:sz w:val="24"/>
        </w:rPr>
        <w:t>Blights</w:t>
      </w:r>
      <w:r>
        <w:rPr>
          <w:spacing w:val="-3"/>
          <w:sz w:val="24"/>
        </w:rPr>
        <w:t xml:space="preserve"> </w:t>
      </w:r>
      <w:r>
        <w:rPr>
          <w:sz w:val="24"/>
        </w:rPr>
        <w:t>disease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Minamata</w:t>
      </w:r>
      <w:r>
        <w:rPr>
          <w:spacing w:val="-4"/>
          <w:sz w:val="24"/>
        </w:rPr>
        <w:t xml:space="preserve"> </w:t>
      </w:r>
      <w:r>
        <w:rPr>
          <w:sz w:val="24"/>
        </w:rPr>
        <w:t>disease</w:t>
      </w:r>
    </w:p>
    <w:p w14:paraId="66FB00DB">
      <w:pPr>
        <w:pStyle w:val="4"/>
        <w:tabs>
          <w:tab w:val="left" w:pos="4473"/>
        </w:tabs>
        <w:ind w:left="842"/>
      </w:pPr>
      <w:r>
        <w:t>C)</w:t>
      </w:r>
      <w:r>
        <w:rPr>
          <w:spacing w:val="-4"/>
        </w:rPr>
        <w:t xml:space="preserve"> </w:t>
      </w:r>
      <w:r>
        <w:t>Hashimoto</w:t>
      </w:r>
      <w:r>
        <w:rPr>
          <w:spacing w:val="1"/>
        </w:rPr>
        <w:t xml:space="preserve"> </w:t>
      </w:r>
      <w:r>
        <w:t>disease</w:t>
      </w:r>
      <w:r>
        <w:tab/>
      </w:r>
      <w:r>
        <w:t>D)</w:t>
      </w:r>
      <w:r>
        <w:rPr>
          <w:spacing w:val="-3"/>
        </w:rPr>
        <w:t xml:space="preserve"> </w:t>
      </w:r>
      <w:r>
        <w:t>Osteosclerosis</w:t>
      </w:r>
    </w:p>
    <w:p w14:paraId="2B4B5556">
      <w:pPr>
        <w:pStyle w:val="6"/>
        <w:numPr>
          <w:ilvl w:val="0"/>
          <w:numId w:val="11"/>
        </w:numPr>
        <w:tabs>
          <w:tab w:val="left" w:pos="516"/>
          <w:tab w:val="left" w:pos="9515"/>
          <w:tab w:val="left" w:pos="9841"/>
          <w:tab w:val="left" w:pos="10235"/>
        </w:tabs>
        <w:spacing w:before="2" w:after="0" w:line="275" w:lineRule="exact"/>
        <w:ind w:left="516" w:right="0" w:hanging="365"/>
        <w:jc w:val="left"/>
        <w:rPr>
          <w:sz w:val="24"/>
        </w:rPr>
      </w:pP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air pollutant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19D367F8">
      <w:pPr>
        <w:pStyle w:val="6"/>
        <w:numPr>
          <w:ilvl w:val="1"/>
          <w:numId w:val="11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Nitrogen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Carbon</w:t>
      </w:r>
      <w:r>
        <w:rPr>
          <w:spacing w:val="-3"/>
          <w:sz w:val="24"/>
        </w:rPr>
        <w:t xml:space="preserve"> </w:t>
      </w:r>
      <w:r>
        <w:rPr>
          <w:sz w:val="24"/>
        </w:rPr>
        <w:t>monoxide</w:t>
      </w:r>
    </w:p>
    <w:p w14:paraId="5405B87F">
      <w:pPr>
        <w:pStyle w:val="4"/>
        <w:tabs>
          <w:tab w:val="left" w:pos="5193"/>
        </w:tabs>
        <w:spacing w:before="3"/>
      </w:pPr>
      <w:r>
        <w:t>C) Carbon</w:t>
      </w:r>
      <w:r>
        <w:rPr>
          <w:spacing w:val="-5"/>
        </w:rPr>
        <w:t xml:space="preserve"> </w:t>
      </w:r>
      <w:r>
        <w:t>dioxide</w:t>
      </w:r>
      <w:r>
        <w:tab/>
      </w:r>
      <w:r>
        <w:t>D)</w:t>
      </w:r>
      <w:r>
        <w:rPr>
          <w:spacing w:val="-3"/>
        </w:rPr>
        <w:t xml:space="preserve"> </w:t>
      </w:r>
      <w:r>
        <w:t>oxygen</w:t>
      </w:r>
    </w:p>
    <w:p w14:paraId="69568B29">
      <w:pPr>
        <w:pStyle w:val="6"/>
        <w:numPr>
          <w:ilvl w:val="0"/>
          <w:numId w:val="11"/>
        </w:numPr>
        <w:tabs>
          <w:tab w:val="left" w:pos="517"/>
          <w:tab w:val="left" w:pos="9515"/>
          <w:tab w:val="left" w:pos="9899"/>
          <w:tab w:val="left" w:pos="10312"/>
        </w:tabs>
        <w:spacing w:before="0" w:after="0" w:line="274" w:lineRule="exact"/>
        <w:ind w:left="516" w:right="0" w:hanging="366"/>
        <w:jc w:val="left"/>
        <w:rPr>
          <w:sz w:val="24"/>
        </w:rPr>
      </w:pPr>
      <w:r>
        <w:rPr>
          <w:sz w:val="24"/>
        </w:rPr>
        <w:t>Bhopal</w:t>
      </w:r>
      <w:r>
        <w:rPr>
          <w:spacing w:val="-7"/>
          <w:sz w:val="24"/>
        </w:rPr>
        <w:t xml:space="preserve"> </w:t>
      </w:r>
      <w:r>
        <w:rPr>
          <w:sz w:val="24"/>
        </w:rPr>
        <w:t>gas tragedy</w:t>
      </w:r>
      <w:r>
        <w:rPr>
          <w:spacing w:val="-4"/>
          <w:sz w:val="24"/>
        </w:rPr>
        <w:t xml:space="preserve"> </w:t>
      </w:r>
      <w:r>
        <w:rPr>
          <w:sz w:val="24"/>
        </w:rPr>
        <w:t>occurred</w:t>
      </w:r>
      <w:r>
        <w:rPr>
          <w:spacing w:val="2"/>
          <w:sz w:val="24"/>
        </w:rPr>
        <w:t xml:space="preserve"> </w:t>
      </w:r>
      <w:r>
        <w:rPr>
          <w:sz w:val="24"/>
        </w:rPr>
        <w:t>due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leakage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2E01D998">
      <w:pPr>
        <w:pStyle w:val="6"/>
        <w:numPr>
          <w:ilvl w:val="1"/>
          <w:numId w:val="11"/>
        </w:numPr>
        <w:tabs>
          <w:tab w:val="left" w:pos="1905"/>
          <w:tab w:val="left" w:pos="519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MIC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DDT</w:t>
      </w:r>
    </w:p>
    <w:p w14:paraId="78E6B9E3">
      <w:pPr>
        <w:pStyle w:val="4"/>
        <w:tabs>
          <w:tab w:val="left" w:pos="5193"/>
        </w:tabs>
        <w:spacing w:before="2"/>
      </w:pPr>
      <w:r>
        <w:t>C)</w:t>
      </w:r>
      <w:r>
        <w:rPr>
          <w:spacing w:val="-1"/>
        </w:rPr>
        <w:t xml:space="preserve"> </w:t>
      </w:r>
      <w:r>
        <w:t>Dioxins</w:t>
      </w:r>
      <w:r>
        <w:tab/>
      </w:r>
      <w:r>
        <w:t>D)</w:t>
      </w:r>
      <w:r>
        <w:rPr>
          <w:spacing w:val="3"/>
        </w:rPr>
        <w:t xml:space="preserve"> </w:t>
      </w:r>
      <w:r>
        <w:t>Nitrogen</w:t>
      </w:r>
    </w:p>
    <w:p w14:paraId="5A6FB5BA">
      <w:pPr>
        <w:pStyle w:val="6"/>
        <w:numPr>
          <w:ilvl w:val="0"/>
          <w:numId w:val="11"/>
        </w:numPr>
        <w:tabs>
          <w:tab w:val="left" w:pos="516"/>
          <w:tab w:val="left" w:pos="9515"/>
          <w:tab w:val="left" w:pos="9961"/>
        </w:tabs>
        <w:spacing w:before="0" w:after="0" w:line="275" w:lineRule="exact"/>
        <w:ind w:left="516" w:right="0" w:hanging="365"/>
        <w:jc w:val="left"/>
        <w:rPr>
          <w:sz w:val="24"/>
        </w:rPr>
      </w:pPr>
      <w:r>
        <w:rPr>
          <w:sz w:val="24"/>
        </w:rPr>
        <w:t>Sound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1"/>
          <w:sz w:val="24"/>
        </w:rPr>
        <w:t xml:space="preserve"> </w:t>
      </w:r>
      <w:r>
        <w:rPr>
          <w:sz w:val="24"/>
        </w:rPr>
        <w:t>hazardous</w:t>
      </w:r>
      <w:r>
        <w:rPr>
          <w:spacing w:val="-6"/>
          <w:sz w:val="24"/>
        </w:rPr>
        <w:t xml:space="preserve"> </w:t>
      </w:r>
      <w:r>
        <w:rPr>
          <w:sz w:val="24"/>
        </w:rPr>
        <w:t>noise</w:t>
      </w:r>
      <w:r>
        <w:rPr>
          <w:spacing w:val="-4"/>
          <w:sz w:val="24"/>
        </w:rPr>
        <w:t xml:space="preserve"> </w:t>
      </w:r>
      <w:r>
        <w:rPr>
          <w:sz w:val="24"/>
        </w:rPr>
        <w:t>pollution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decibels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C</w:t>
      </w:r>
      <w:r>
        <w:rPr>
          <w:spacing w:val="56"/>
          <w:sz w:val="24"/>
        </w:rPr>
        <w:t xml:space="preserve"> </w:t>
      </w:r>
      <w:r>
        <w:rPr>
          <w:sz w:val="24"/>
        </w:rPr>
        <w:t>]</w:t>
      </w:r>
    </w:p>
    <w:p w14:paraId="3757427B">
      <w:pPr>
        <w:pStyle w:val="6"/>
        <w:numPr>
          <w:ilvl w:val="1"/>
          <w:numId w:val="11"/>
        </w:numPr>
        <w:tabs>
          <w:tab w:val="left" w:pos="1904"/>
          <w:tab w:val="left" w:pos="5193"/>
        </w:tabs>
        <w:spacing w:before="2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Above 30</w:t>
      </w:r>
      <w:r>
        <w:rPr>
          <w:sz w:val="24"/>
        </w:rPr>
        <w:tab/>
      </w:r>
      <w:r>
        <w:rPr>
          <w:sz w:val="24"/>
        </w:rPr>
        <w:t>B) above</w:t>
      </w:r>
      <w:r>
        <w:rPr>
          <w:spacing w:val="-2"/>
          <w:sz w:val="24"/>
        </w:rPr>
        <w:t xml:space="preserve"> </w:t>
      </w:r>
      <w:r>
        <w:rPr>
          <w:sz w:val="24"/>
        </w:rPr>
        <w:t>80</w:t>
      </w:r>
    </w:p>
    <w:p w14:paraId="6F740738">
      <w:pPr>
        <w:pStyle w:val="4"/>
        <w:tabs>
          <w:tab w:val="left" w:pos="5193"/>
        </w:tabs>
      </w:pPr>
      <w:r>
        <w:t>C) above</w:t>
      </w:r>
      <w:r>
        <w:rPr>
          <w:spacing w:val="-1"/>
        </w:rPr>
        <w:t xml:space="preserve"> </w:t>
      </w:r>
      <w:r>
        <w:t>110</w:t>
      </w:r>
      <w:r>
        <w:tab/>
      </w:r>
      <w:r>
        <w:t>D)</w:t>
      </w:r>
      <w:r>
        <w:rPr>
          <w:spacing w:val="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125</w:t>
      </w:r>
    </w:p>
    <w:p w14:paraId="7A94E993">
      <w:pPr>
        <w:pStyle w:val="6"/>
        <w:numPr>
          <w:ilvl w:val="0"/>
          <w:numId w:val="11"/>
        </w:numPr>
        <w:tabs>
          <w:tab w:val="left" w:pos="516"/>
          <w:tab w:val="left" w:pos="9515"/>
          <w:tab w:val="left" w:pos="9899"/>
          <w:tab w:val="left" w:pos="10312"/>
        </w:tabs>
        <w:spacing w:before="3" w:after="0" w:line="275" w:lineRule="exact"/>
        <w:ind w:left="516" w:right="0" w:hanging="365"/>
        <w:jc w:val="left"/>
        <w:rPr>
          <w:sz w:val="24"/>
        </w:rPr>
      </w:pPr>
      <w:r>
        <w:rPr>
          <w:sz w:val="24"/>
        </w:rPr>
        <w:t>Fluoride</w:t>
      </w:r>
      <w:r>
        <w:rPr>
          <w:spacing w:val="-1"/>
          <w:sz w:val="24"/>
        </w:rPr>
        <w:t xml:space="preserve"> </w:t>
      </w:r>
      <w:r>
        <w:rPr>
          <w:sz w:val="24"/>
        </w:rPr>
        <w:t>pollution mainly</w:t>
      </w:r>
      <w:r>
        <w:rPr>
          <w:spacing w:val="-10"/>
          <w:sz w:val="24"/>
        </w:rPr>
        <w:t xml:space="preserve"> </w:t>
      </w:r>
      <w:r>
        <w:rPr>
          <w:sz w:val="24"/>
        </w:rPr>
        <w:t>affects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2318A8D6">
      <w:pPr>
        <w:pStyle w:val="6"/>
        <w:numPr>
          <w:ilvl w:val="1"/>
          <w:numId w:val="11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Kidney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Brain</w:t>
      </w:r>
    </w:p>
    <w:p w14:paraId="7EF001A6">
      <w:pPr>
        <w:pStyle w:val="4"/>
        <w:tabs>
          <w:tab w:val="left" w:pos="5193"/>
        </w:tabs>
        <w:spacing w:before="2"/>
      </w:pPr>
      <w:r>
        <w:t>C)</w:t>
      </w:r>
      <w:r>
        <w:rPr>
          <w:spacing w:val="1"/>
        </w:rPr>
        <w:t xml:space="preserve"> </w:t>
      </w:r>
      <w:r>
        <w:t>Heart</w:t>
      </w:r>
      <w:r>
        <w:tab/>
      </w:r>
      <w:r>
        <w:t>D)</w:t>
      </w:r>
      <w:r>
        <w:rPr>
          <w:spacing w:val="2"/>
        </w:rPr>
        <w:t xml:space="preserve"> </w:t>
      </w:r>
      <w:r>
        <w:t>Teeth</w:t>
      </w:r>
    </w:p>
    <w:p w14:paraId="5D08A819">
      <w:pPr>
        <w:pStyle w:val="6"/>
        <w:numPr>
          <w:ilvl w:val="0"/>
          <w:numId w:val="11"/>
        </w:numPr>
        <w:tabs>
          <w:tab w:val="left" w:pos="516"/>
          <w:tab w:val="left" w:pos="9515"/>
          <w:tab w:val="left" w:pos="10312"/>
        </w:tabs>
        <w:spacing w:before="0" w:after="0" w:line="275" w:lineRule="exact"/>
        <w:ind w:left="516" w:right="0" w:hanging="365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pollutant</w:t>
      </w:r>
      <w:r>
        <w:rPr>
          <w:spacing w:val="4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oxygen</w:t>
      </w:r>
      <w:r>
        <w:rPr>
          <w:spacing w:val="-5"/>
          <w:sz w:val="24"/>
        </w:rPr>
        <w:t xml:space="preserve"> </w:t>
      </w:r>
      <w:r>
        <w:rPr>
          <w:sz w:val="24"/>
        </w:rPr>
        <w:t>transport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blood?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08ACFD5C">
      <w:pPr>
        <w:pStyle w:val="6"/>
        <w:numPr>
          <w:ilvl w:val="1"/>
          <w:numId w:val="11"/>
        </w:numPr>
        <w:tabs>
          <w:tab w:val="left" w:pos="1904"/>
          <w:tab w:val="left" w:pos="5193"/>
        </w:tabs>
        <w:spacing w:before="2" w:after="0" w:line="276" w:lineRule="exact"/>
        <w:ind w:left="1903" w:right="0" w:hanging="312"/>
        <w:jc w:val="left"/>
        <w:rPr>
          <w:sz w:val="16"/>
        </w:rPr>
      </w:pPr>
      <w:r>
        <w:rPr>
          <w:position w:val="2"/>
          <w:sz w:val="24"/>
        </w:rPr>
        <w:t>CO</w:t>
      </w:r>
      <w:r>
        <w:rPr>
          <w:position w:val="2"/>
          <w:sz w:val="24"/>
        </w:rPr>
        <w:tab/>
      </w:r>
      <w:r>
        <w:rPr>
          <w:position w:val="2"/>
          <w:sz w:val="24"/>
        </w:rPr>
        <w:t>B) CO</w:t>
      </w:r>
      <w:r>
        <w:rPr>
          <w:sz w:val="16"/>
        </w:rPr>
        <w:t>2</w:t>
      </w:r>
    </w:p>
    <w:p w14:paraId="1FFD7570">
      <w:pPr>
        <w:tabs>
          <w:tab w:val="left" w:pos="5193"/>
        </w:tabs>
        <w:spacing w:before="0" w:line="276" w:lineRule="exact"/>
        <w:ind w:left="1592" w:right="0" w:firstLine="0"/>
        <w:jc w:val="left"/>
        <w:rPr>
          <w:sz w:val="16"/>
        </w:rPr>
      </w:pPr>
      <w:r>
        <w:rPr>
          <w:position w:val="2"/>
          <w:sz w:val="24"/>
        </w:rPr>
        <w:t>C)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SO</w:t>
      </w:r>
      <w:r>
        <w:rPr>
          <w:sz w:val="16"/>
        </w:rPr>
        <w:t>2</w:t>
      </w:r>
      <w:r>
        <w:rPr>
          <w:sz w:val="16"/>
        </w:rPr>
        <w:tab/>
      </w:r>
      <w:r>
        <w:rPr>
          <w:position w:val="2"/>
          <w:sz w:val="24"/>
        </w:rPr>
        <w:t>D)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N</w:t>
      </w:r>
      <w:r>
        <w:rPr>
          <w:sz w:val="16"/>
        </w:rPr>
        <w:t>2</w:t>
      </w:r>
    </w:p>
    <w:p w14:paraId="27A11E03">
      <w:pPr>
        <w:spacing w:after="0" w:line="276" w:lineRule="exact"/>
        <w:jc w:val="left"/>
        <w:rPr>
          <w:sz w:val="16"/>
        </w:rPr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79BF1689">
      <w:pPr>
        <w:pStyle w:val="6"/>
        <w:numPr>
          <w:ilvl w:val="0"/>
          <w:numId w:val="11"/>
        </w:numPr>
        <w:tabs>
          <w:tab w:val="left" w:pos="516"/>
          <w:tab w:val="left" w:pos="9515"/>
          <w:tab w:val="left" w:pos="9841"/>
          <w:tab w:val="left" w:pos="10360"/>
        </w:tabs>
        <w:spacing w:before="80" w:after="0" w:line="275" w:lineRule="exact"/>
        <w:ind w:left="516" w:right="0" w:hanging="365"/>
        <w:jc w:val="left"/>
        <w:rPr>
          <w:sz w:val="24"/>
        </w:rPr>
      </w:pPr>
      <w:r>
        <w:rPr>
          <w:sz w:val="24"/>
        </w:rPr>
        <w:t>Which 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country</w:t>
      </w:r>
      <w:r>
        <w:rPr>
          <w:spacing w:val="-6"/>
          <w:sz w:val="24"/>
        </w:rPr>
        <w:t xml:space="preserve"> </w:t>
      </w:r>
      <w:r>
        <w:rPr>
          <w:sz w:val="24"/>
        </w:rPr>
        <w:t>affected by</w:t>
      </w:r>
      <w:r>
        <w:rPr>
          <w:spacing w:val="-5"/>
          <w:sz w:val="24"/>
        </w:rPr>
        <w:t xml:space="preserve"> </w:t>
      </w:r>
      <w:r>
        <w:rPr>
          <w:sz w:val="24"/>
        </w:rPr>
        <w:t>floods?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724555DC">
      <w:pPr>
        <w:pStyle w:val="6"/>
        <w:numPr>
          <w:ilvl w:val="1"/>
          <w:numId w:val="11"/>
        </w:numPr>
        <w:tabs>
          <w:tab w:val="left" w:pos="1905"/>
          <w:tab w:val="left" w:pos="519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Sri</w:t>
      </w:r>
      <w:r>
        <w:rPr>
          <w:spacing w:val="-7"/>
          <w:sz w:val="24"/>
        </w:rPr>
        <w:t xml:space="preserve"> </w:t>
      </w:r>
      <w:r>
        <w:rPr>
          <w:sz w:val="24"/>
        </w:rPr>
        <w:t>Lanka</w:t>
      </w:r>
      <w:r>
        <w:rPr>
          <w:sz w:val="24"/>
        </w:rPr>
        <w:tab/>
      </w:r>
      <w:r>
        <w:rPr>
          <w:sz w:val="24"/>
        </w:rPr>
        <w:t>B) Bangladesh</w:t>
      </w:r>
    </w:p>
    <w:p w14:paraId="394D6823">
      <w:pPr>
        <w:pStyle w:val="4"/>
        <w:tabs>
          <w:tab w:val="left" w:pos="5193"/>
        </w:tabs>
        <w:spacing w:before="2"/>
      </w:pPr>
      <w:r>
        <w:t>C) Pakistan</w:t>
      </w:r>
      <w:r>
        <w:tab/>
      </w:r>
      <w:r>
        <w:t>D)</w:t>
      </w:r>
      <w:r>
        <w:rPr>
          <w:spacing w:val="-2"/>
        </w:rPr>
        <w:t xml:space="preserve"> </w:t>
      </w:r>
      <w:r>
        <w:t>Chile</w:t>
      </w:r>
    </w:p>
    <w:p w14:paraId="60010A56">
      <w:pPr>
        <w:pStyle w:val="6"/>
        <w:numPr>
          <w:ilvl w:val="0"/>
          <w:numId w:val="11"/>
        </w:numPr>
        <w:tabs>
          <w:tab w:val="left" w:pos="517"/>
          <w:tab w:val="left" w:pos="9515"/>
          <w:tab w:val="left" w:pos="10235"/>
        </w:tabs>
        <w:spacing w:before="0" w:after="12" w:line="237" w:lineRule="auto"/>
        <w:ind w:left="516" w:right="0" w:hanging="366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z w:val="24"/>
        </w:rPr>
        <w:tab/>
      </w:r>
      <w:r>
        <w:rPr>
          <w:position w:val="-5"/>
          <w:sz w:val="24"/>
        </w:rPr>
        <w:t xml:space="preserve">[  </w:t>
      </w:r>
      <w:r>
        <w:rPr>
          <w:spacing w:val="4"/>
          <w:position w:val="-5"/>
          <w:sz w:val="24"/>
        </w:rPr>
        <w:t xml:space="preserve"> </w:t>
      </w:r>
      <w:r>
        <w:rPr>
          <w:position w:val="-5"/>
          <w:sz w:val="24"/>
        </w:rPr>
        <w:t>B</w:t>
      </w:r>
      <w:r>
        <w:rPr>
          <w:position w:val="-5"/>
          <w:sz w:val="24"/>
        </w:rPr>
        <w:tab/>
      </w:r>
      <w:r>
        <w:rPr>
          <w:position w:val="-5"/>
          <w:sz w:val="24"/>
        </w:rPr>
        <w:t>]</w:t>
      </w:r>
    </w:p>
    <w:tbl>
      <w:tblPr>
        <w:tblStyle w:val="3"/>
        <w:tblW w:w="0" w:type="auto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8"/>
        <w:gridCol w:w="4204"/>
        <w:gridCol w:w="635"/>
        <w:gridCol w:w="467"/>
        <w:gridCol w:w="336"/>
      </w:tblGrid>
      <w:tr w14:paraId="3ABDA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748" w:type="dxa"/>
          </w:tcPr>
          <w:p w14:paraId="75EFF258">
            <w:pPr>
              <w:pStyle w:val="7"/>
              <w:spacing w:line="252" w:lineRule="exact"/>
              <w:ind w:left="149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Alpha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particles</w:t>
            </w:r>
          </w:p>
        </w:tc>
        <w:tc>
          <w:tcPr>
            <w:tcW w:w="4204" w:type="dxa"/>
          </w:tcPr>
          <w:p w14:paraId="5D4BA5C2">
            <w:pPr>
              <w:pStyle w:val="7"/>
              <w:spacing w:line="252" w:lineRule="exact"/>
              <w:ind w:left="112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Gamma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rays</w:t>
            </w:r>
          </w:p>
        </w:tc>
        <w:tc>
          <w:tcPr>
            <w:tcW w:w="1438" w:type="dxa"/>
            <w:gridSpan w:val="3"/>
            <w:vMerge w:val="restart"/>
          </w:tcPr>
          <w:p w14:paraId="1F9131F2">
            <w:pPr>
              <w:pStyle w:val="7"/>
              <w:rPr>
                <w:sz w:val="22"/>
              </w:rPr>
            </w:pPr>
          </w:p>
        </w:tc>
      </w:tr>
      <w:tr w14:paraId="57CD5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748" w:type="dxa"/>
          </w:tcPr>
          <w:p w14:paraId="0F7BF896">
            <w:pPr>
              <w:pStyle w:val="7"/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particles</w:t>
            </w:r>
          </w:p>
        </w:tc>
        <w:tc>
          <w:tcPr>
            <w:tcW w:w="4204" w:type="dxa"/>
          </w:tcPr>
          <w:p w14:paraId="35BE297E">
            <w:pPr>
              <w:pStyle w:val="7"/>
              <w:spacing w:line="256" w:lineRule="exact"/>
              <w:ind w:left="1126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1438" w:type="dxa"/>
            <w:gridSpan w:val="3"/>
            <w:vMerge w:val="continue"/>
            <w:tcBorders>
              <w:top w:val="nil"/>
            </w:tcBorders>
          </w:tcPr>
          <w:p w14:paraId="0412799F">
            <w:pPr>
              <w:rPr>
                <w:sz w:val="2"/>
                <w:szCs w:val="2"/>
              </w:rPr>
            </w:pPr>
          </w:p>
        </w:tc>
      </w:tr>
      <w:tr w14:paraId="662E7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748" w:type="dxa"/>
          </w:tcPr>
          <w:p w14:paraId="3A98C76E">
            <w:pPr>
              <w:pStyle w:val="7"/>
              <w:spacing w:line="256" w:lineRule="exact"/>
              <w:ind w:left="93"/>
              <w:rPr>
                <w:sz w:val="24"/>
              </w:rPr>
            </w:pPr>
            <w:r>
              <w:rPr>
                <w:sz w:val="24"/>
              </w:rPr>
              <w:t>19.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World Environment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celebrated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</w:p>
        </w:tc>
        <w:tc>
          <w:tcPr>
            <w:tcW w:w="4204" w:type="dxa"/>
          </w:tcPr>
          <w:p w14:paraId="25D764E5">
            <w:pPr>
              <w:pStyle w:val="7"/>
              <w:rPr>
                <w:sz w:val="20"/>
              </w:rPr>
            </w:pPr>
          </w:p>
        </w:tc>
        <w:tc>
          <w:tcPr>
            <w:tcW w:w="635" w:type="dxa"/>
          </w:tcPr>
          <w:p w14:paraId="4A3409CE">
            <w:pPr>
              <w:pStyle w:val="7"/>
              <w:spacing w:line="256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1D54353D">
            <w:pPr>
              <w:pStyle w:val="7"/>
              <w:spacing w:line="256" w:lineRule="exact"/>
              <w:ind w:left="21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36" w:type="dxa"/>
          </w:tcPr>
          <w:p w14:paraId="75B3B2F7">
            <w:pPr>
              <w:pStyle w:val="7"/>
              <w:spacing w:line="256" w:lineRule="exact"/>
              <w:ind w:left="204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688FD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748" w:type="dxa"/>
          </w:tcPr>
          <w:p w14:paraId="4E20BC86">
            <w:pPr>
              <w:pStyle w:val="7"/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4204" w:type="dxa"/>
          </w:tcPr>
          <w:p w14:paraId="61178A8B">
            <w:pPr>
              <w:pStyle w:val="7"/>
              <w:spacing w:line="256" w:lineRule="exact"/>
              <w:ind w:left="343"/>
              <w:rPr>
                <w:sz w:val="24"/>
              </w:rPr>
            </w:pPr>
            <w:r>
              <w:rPr>
                <w:sz w:val="24"/>
              </w:rPr>
              <w:t>B) April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18</w:t>
            </w:r>
          </w:p>
        </w:tc>
        <w:tc>
          <w:tcPr>
            <w:tcW w:w="635" w:type="dxa"/>
          </w:tcPr>
          <w:p w14:paraId="26056CDA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193D8EF4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3268B5D1">
            <w:pPr>
              <w:pStyle w:val="7"/>
              <w:rPr>
                <w:sz w:val="20"/>
              </w:rPr>
            </w:pPr>
          </w:p>
        </w:tc>
      </w:tr>
      <w:tr w14:paraId="2435B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4748" w:type="dxa"/>
          </w:tcPr>
          <w:p w14:paraId="7CA5223E">
            <w:pPr>
              <w:pStyle w:val="7"/>
              <w:spacing w:line="250" w:lineRule="exact"/>
              <w:ind w:left="149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</w:tc>
        <w:tc>
          <w:tcPr>
            <w:tcW w:w="4204" w:type="dxa"/>
          </w:tcPr>
          <w:p w14:paraId="5AF6EC7F">
            <w:pPr>
              <w:pStyle w:val="7"/>
              <w:spacing w:line="250" w:lineRule="exact"/>
              <w:ind w:left="343"/>
              <w:rPr>
                <w:sz w:val="24"/>
              </w:rPr>
            </w:pPr>
            <w:r>
              <w:rPr>
                <w:sz w:val="24"/>
              </w:rPr>
              <w:t>D) June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</w:p>
        </w:tc>
        <w:tc>
          <w:tcPr>
            <w:tcW w:w="635" w:type="dxa"/>
          </w:tcPr>
          <w:p w14:paraId="6DA1E76A">
            <w:pPr>
              <w:pStyle w:val="7"/>
              <w:rPr>
                <w:sz w:val="18"/>
              </w:rPr>
            </w:pPr>
          </w:p>
        </w:tc>
        <w:tc>
          <w:tcPr>
            <w:tcW w:w="467" w:type="dxa"/>
          </w:tcPr>
          <w:p w14:paraId="6CAF9C22">
            <w:pPr>
              <w:pStyle w:val="7"/>
              <w:rPr>
                <w:sz w:val="18"/>
              </w:rPr>
            </w:pPr>
          </w:p>
        </w:tc>
        <w:tc>
          <w:tcPr>
            <w:tcW w:w="336" w:type="dxa"/>
          </w:tcPr>
          <w:p w14:paraId="6B183A20">
            <w:pPr>
              <w:pStyle w:val="7"/>
              <w:rPr>
                <w:sz w:val="18"/>
              </w:rPr>
            </w:pPr>
          </w:p>
        </w:tc>
      </w:tr>
      <w:tr w14:paraId="7C792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8952" w:type="dxa"/>
            <w:gridSpan w:val="2"/>
          </w:tcPr>
          <w:p w14:paraId="3C8C4DD4">
            <w:pPr>
              <w:pStyle w:val="7"/>
              <w:spacing w:line="250" w:lineRule="exact"/>
              <w:ind w:left="93"/>
              <w:rPr>
                <w:sz w:val="24"/>
              </w:rPr>
            </w:pPr>
            <w:r>
              <w:rPr>
                <w:sz w:val="24"/>
              </w:rPr>
              <w:t>20.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Radioactive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strontium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affects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depositing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bones instead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</w:tc>
        <w:tc>
          <w:tcPr>
            <w:tcW w:w="635" w:type="dxa"/>
          </w:tcPr>
          <w:p w14:paraId="2FE6F03B">
            <w:pPr>
              <w:pStyle w:val="7"/>
              <w:spacing w:line="250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12D18CB9">
            <w:pPr>
              <w:pStyle w:val="7"/>
              <w:spacing w:line="250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336" w:type="dxa"/>
          </w:tcPr>
          <w:p w14:paraId="5266E5F0">
            <w:pPr>
              <w:pStyle w:val="7"/>
              <w:spacing w:line="250" w:lineRule="exact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DDFE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3EC6638A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A) Calcium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Phosphorus</w:t>
            </w:r>
          </w:p>
        </w:tc>
        <w:tc>
          <w:tcPr>
            <w:tcW w:w="635" w:type="dxa"/>
          </w:tcPr>
          <w:p w14:paraId="4751A3B8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6B0EB0AB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05CAF69F">
            <w:pPr>
              <w:pStyle w:val="7"/>
              <w:rPr>
                <w:sz w:val="20"/>
              </w:rPr>
            </w:pPr>
          </w:p>
        </w:tc>
      </w:tr>
      <w:tr w14:paraId="3725C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48BF71B6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Sulphur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 None</w:t>
            </w:r>
          </w:p>
        </w:tc>
        <w:tc>
          <w:tcPr>
            <w:tcW w:w="635" w:type="dxa"/>
          </w:tcPr>
          <w:p w14:paraId="480E790D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3717D385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7DB45FD0">
            <w:pPr>
              <w:pStyle w:val="7"/>
              <w:rPr>
                <w:sz w:val="20"/>
              </w:rPr>
            </w:pPr>
          </w:p>
        </w:tc>
      </w:tr>
      <w:tr w14:paraId="34EB4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952" w:type="dxa"/>
            <w:gridSpan w:val="2"/>
          </w:tcPr>
          <w:p w14:paraId="797B9147">
            <w:pPr>
              <w:pStyle w:val="7"/>
              <w:spacing w:line="256" w:lineRule="exact"/>
              <w:ind w:left="93"/>
              <w:rPr>
                <w:sz w:val="24"/>
              </w:rPr>
            </w:pPr>
            <w:r>
              <w:rPr>
                <w:sz w:val="24"/>
              </w:rPr>
              <w:t>21.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Damage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pollutants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causes</w:t>
            </w:r>
          </w:p>
        </w:tc>
        <w:tc>
          <w:tcPr>
            <w:tcW w:w="635" w:type="dxa"/>
          </w:tcPr>
          <w:p w14:paraId="253BFC7D">
            <w:pPr>
              <w:pStyle w:val="7"/>
              <w:spacing w:line="256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78ED540A">
            <w:pPr>
              <w:pStyle w:val="7"/>
              <w:spacing w:line="256" w:lineRule="exact"/>
              <w:ind w:left="90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336" w:type="dxa"/>
          </w:tcPr>
          <w:p w14:paraId="28B10A40">
            <w:pPr>
              <w:pStyle w:val="7"/>
              <w:spacing w:line="256" w:lineRule="exact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7C68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952" w:type="dxa"/>
            <w:gridSpan w:val="2"/>
          </w:tcPr>
          <w:p w14:paraId="6BE14EEC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Dead areas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leaf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Chlorophyll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reduction</w:t>
            </w:r>
          </w:p>
        </w:tc>
        <w:tc>
          <w:tcPr>
            <w:tcW w:w="635" w:type="dxa"/>
          </w:tcPr>
          <w:p w14:paraId="3BF25283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38103655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1E41436A">
            <w:pPr>
              <w:pStyle w:val="7"/>
              <w:rPr>
                <w:sz w:val="20"/>
              </w:rPr>
            </w:pPr>
          </w:p>
        </w:tc>
      </w:tr>
      <w:tr w14:paraId="0A7CD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952" w:type="dxa"/>
            <w:gridSpan w:val="2"/>
          </w:tcPr>
          <w:p w14:paraId="460DCF70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C) Dropping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leaf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</w:tc>
        <w:tc>
          <w:tcPr>
            <w:tcW w:w="635" w:type="dxa"/>
          </w:tcPr>
          <w:p w14:paraId="42941FD6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7B364112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53AC0CF7">
            <w:pPr>
              <w:pStyle w:val="7"/>
              <w:rPr>
                <w:sz w:val="20"/>
              </w:rPr>
            </w:pPr>
          </w:p>
        </w:tc>
      </w:tr>
      <w:tr w14:paraId="000C8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6E77913E">
            <w:pPr>
              <w:pStyle w:val="7"/>
              <w:spacing w:line="256" w:lineRule="exact"/>
              <w:ind w:left="93"/>
              <w:rPr>
                <w:sz w:val="24"/>
              </w:rPr>
            </w:pPr>
            <w:r>
              <w:rPr>
                <w:sz w:val="24"/>
              </w:rPr>
              <w:t>22.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Taj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Mahal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Agra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damaged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</w:p>
        </w:tc>
        <w:tc>
          <w:tcPr>
            <w:tcW w:w="635" w:type="dxa"/>
          </w:tcPr>
          <w:p w14:paraId="7A3FCFE2">
            <w:pPr>
              <w:pStyle w:val="7"/>
              <w:spacing w:line="256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75A3B7B2">
            <w:pPr>
              <w:pStyle w:val="7"/>
              <w:spacing w:line="256" w:lineRule="exact"/>
              <w:ind w:left="210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336" w:type="dxa"/>
          </w:tcPr>
          <w:p w14:paraId="771B2342">
            <w:pPr>
              <w:pStyle w:val="7"/>
              <w:spacing w:line="256" w:lineRule="exact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9A68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49632547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Sulphur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dioxide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Chlorine</w:t>
            </w:r>
          </w:p>
        </w:tc>
        <w:tc>
          <w:tcPr>
            <w:tcW w:w="635" w:type="dxa"/>
          </w:tcPr>
          <w:p w14:paraId="3428A195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22F90735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5D7C6198">
            <w:pPr>
              <w:pStyle w:val="7"/>
              <w:rPr>
                <w:sz w:val="20"/>
              </w:rPr>
            </w:pPr>
          </w:p>
        </w:tc>
      </w:tr>
      <w:tr w14:paraId="52937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63A331E8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C) Florine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 Hydrogen</w:t>
            </w:r>
          </w:p>
        </w:tc>
        <w:tc>
          <w:tcPr>
            <w:tcW w:w="635" w:type="dxa"/>
          </w:tcPr>
          <w:p w14:paraId="092B04FC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321A37B3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6AB0BCD1">
            <w:pPr>
              <w:pStyle w:val="7"/>
              <w:rPr>
                <w:sz w:val="20"/>
              </w:rPr>
            </w:pPr>
          </w:p>
        </w:tc>
      </w:tr>
      <w:tr w14:paraId="75FE1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952" w:type="dxa"/>
            <w:gridSpan w:val="2"/>
          </w:tcPr>
          <w:p w14:paraId="061D5276">
            <w:pPr>
              <w:pStyle w:val="7"/>
              <w:spacing w:line="256" w:lineRule="exact"/>
              <w:ind w:left="93"/>
              <w:rPr>
                <w:sz w:val="24"/>
              </w:rPr>
            </w:pPr>
            <w:r>
              <w:rPr>
                <w:sz w:val="24"/>
              </w:rPr>
              <w:t>23.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following have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penetration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</w:p>
        </w:tc>
        <w:tc>
          <w:tcPr>
            <w:tcW w:w="635" w:type="dxa"/>
          </w:tcPr>
          <w:p w14:paraId="691021BB">
            <w:pPr>
              <w:pStyle w:val="7"/>
              <w:spacing w:line="256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3D9DF4AB">
            <w:pPr>
              <w:pStyle w:val="7"/>
              <w:spacing w:line="256" w:lineRule="exact"/>
              <w:ind w:left="9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36" w:type="dxa"/>
          </w:tcPr>
          <w:p w14:paraId="2FDD227C">
            <w:pPr>
              <w:pStyle w:val="7"/>
              <w:spacing w:line="256" w:lineRule="exact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D591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3BD91E09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Alpha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particles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particles</w:t>
            </w:r>
          </w:p>
        </w:tc>
        <w:tc>
          <w:tcPr>
            <w:tcW w:w="635" w:type="dxa"/>
          </w:tcPr>
          <w:p w14:paraId="162D269A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3D39C908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36C5B287">
            <w:pPr>
              <w:pStyle w:val="7"/>
              <w:rPr>
                <w:sz w:val="20"/>
              </w:rPr>
            </w:pPr>
          </w:p>
        </w:tc>
      </w:tr>
      <w:tr w14:paraId="73CB0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952" w:type="dxa"/>
            <w:gridSpan w:val="2"/>
          </w:tcPr>
          <w:p w14:paraId="7C4A3869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Gamma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particles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</w:tc>
        <w:tc>
          <w:tcPr>
            <w:tcW w:w="635" w:type="dxa"/>
          </w:tcPr>
          <w:p w14:paraId="7F87FF7D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7AB51867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7AB9A864">
            <w:pPr>
              <w:pStyle w:val="7"/>
              <w:rPr>
                <w:sz w:val="20"/>
              </w:rPr>
            </w:pPr>
          </w:p>
        </w:tc>
      </w:tr>
      <w:tr w14:paraId="13E3E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204E5527">
            <w:pPr>
              <w:pStyle w:val="7"/>
              <w:spacing w:line="256" w:lineRule="exact"/>
              <w:ind w:left="93"/>
              <w:rPr>
                <w:sz w:val="24"/>
              </w:rPr>
            </w:pPr>
            <w:r>
              <w:rPr>
                <w:sz w:val="24"/>
              </w:rPr>
              <w:t>24.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Bhopal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tragedy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</w:p>
        </w:tc>
        <w:tc>
          <w:tcPr>
            <w:tcW w:w="635" w:type="dxa"/>
          </w:tcPr>
          <w:p w14:paraId="2E05927E">
            <w:pPr>
              <w:pStyle w:val="7"/>
              <w:spacing w:line="256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387A7668">
            <w:pPr>
              <w:pStyle w:val="7"/>
              <w:spacing w:line="256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336" w:type="dxa"/>
          </w:tcPr>
          <w:p w14:paraId="1549766E">
            <w:pPr>
              <w:pStyle w:val="7"/>
              <w:spacing w:line="256" w:lineRule="exact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DF5A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1806128E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1984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1986</w:t>
            </w:r>
          </w:p>
        </w:tc>
        <w:tc>
          <w:tcPr>
            <w:tcW w:w="635" w:type="dxa"/>
          </w:tcPr>
          <w:p w14:paraId="082ECDC0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6C18A563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10A982FC">
            <w:pPr>
              <w:pStyle w:val="7"/>
              <w:rPr>
                <w:sz w:val="20"/>
              </w:rPr>
            </w:pPr>
          </w:p>
        </w:tc>
      </w:tr>
      <w:tr w14:paraId="1D73B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07EA57D7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1989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1987</w:t>
            </w:r>
          </w:p>
        </w:tc>
        <w:tc>
          <w:tcPr>
            <w:tcW w:w="635" w:type="dxa"/>
          </w:tcPr>
          <w:p w14:paraId="2F1CB8A8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67E17467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1BCA00C6">
            <w:pPr>
              <w:pStyle w:val="7"/>
              <w:rPr>
                <w:sz w:val="20"/>
              </w:rPr>
            </w:pPr>
          </w:p>
        </w:tc>
      </w:tr>
      <w:tr w14:paraId="0F392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72FEDBFF">
            <w:pPr>
              <w:pStyle w:val="7"/>
              <w:spacing w:line="256" w:lineRule="exact"/>
              <w:ind w:left="93"/>
              <w:rPr>
                <w:sz w:val="24"/>
              </w:rPr>
            </w:pPr>
            <w:r>
              <w:rPr>
                <w:sz w:val="24"/>
              </w:rPr>
              <w:t>25.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Dissolved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oxygen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water comes from</w:t>
            </w:r>
          </w:p>
        </w:tc>
        <w:tc>
          <w:tcPr>
            <w:tcW w:w="635" w:type="dxa"/>
          </w:tcPr>
          <w:p w14:paraId="3ED3D18B">
            <w:pPr>
              <w:pStyle w:val="7"/>
              <w:spacing w:line="256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3BAD1213">
            <w:pPr>
              <w:pStyle w:val="7"/>
              <w:spacing w:line="256" w:lineRule="exact"/>
              <w:ind w:left="153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36" w:type="dxa"/>
          </w:tcPr>
          <w:p w14:paraId="6F0559A0">
            <w:pPr>
              <w:pStyle w:val="7"/>
              <w:spacing w:line="256" w:lineRule="exact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1FFC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952" w:type="dxa"/>
            <w:gridSpan w:val="2"/>
          </w:tcPr>
          <w:p w14:paraId="08D29EA8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Photosynthesis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Atmosphere</w:t>
            </w:r>
          </w:p>
        </w:tc>
        <w:tc>
          <w:tcPr>
            <w:tcW w:w="635" w:type="dxa"/>
          </w:tcPr>
          <w:p w14:paraId="04CC5A97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5AF59532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056E4888">
            <w:pPr>
              <w:pStyle w:val="7"/>
              <w:rPr>
                <w:sz w:val="20"/>
              </w:rPr>
            </w:pPr>
          </w:p>
        </w:tc>
      </w:tr>
      <w:tr w14:paraId="4ED8D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069FFCDE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A&amp;B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 None</w:t>
            </w:r>
          </w:p>
        </w:tc>
        <w:tc>
          <w:tcPr>
            <w:tcW w:w="635" w:type="dxa"/>
          </w:tcPr>
          <w:p w14:paraId="5C93C119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4BB2F85D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65529DF0">
            <w:pPr>
              <w:pStyle w:val="7"/>
              <w:rPr>
                <w:sz w:val="20"/>
              </w:rPr>
            </w:pPr>
          </w:p>
        </w:tc>
      </w:tr>
      <w:tr w14:paraId="2CAFE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8952" w:type="dxa"/>
            <w:gridSpan w:val="2"/>
          </w:tcPr>
          <w:p w14:paraId="3550A94B">
            <w:pPr>
              <w:pStyle w:val="7"/>
              <w:spacing w:line="252" w:lineRule="exact"/>
              <w:ind w:left="93"/>
              <w:rPr>
                <w:sz w:val="24"/>
              </w:rPr>
            </w:pPr>
            <w:r>
              <w:rPr>
                <w:sz w:val="24"/>
              </w:rPr>
              <w:t>26.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increase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atmosphere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concentration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</w:tc>
        <w:tc>
          <w:tcPr>
            <w:tcW w:w="635" w:type="dxa"/>
          </w:tcPr>
          <w:p w14:paraId="35833D56">
            <w:pPr>
              <w:pStyle w:val="7"/>
              <w:spacing w:line="252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3B5CB021">
            <w:pPr>
              <w:pStyle w:val="7"/>
              <w:spacing w:line="252" w:lineRule="exact"/>
              <w:ind w:left="9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36" w:type="dxa"/>
          </w:tcPr>
          <w:p w14:paraId="1B9275F0">
            <w:pPr>
              <w:pStyle w:val="7"/>
              <w:spacing w:line="252" w:lineRule="exact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C0B1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4748" w:type="dxa"/>
          </w:tcPr>
          <w:p w14:paraId="4377D340">
            <w:pPr>
              <w:pStyle w:val="7"/>
              <w:spacing w:line="274" w:lineRule="exact"/>
              <w:ind w:left="149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ozone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dust</w:t>
            </w:r>
          </w:p>
          <w:p w14:paraId="143E68AD">
            <w:pPr>
              <w:pStyle w:val="7"/>
              <w:spacing w:before="2" w:line="258" w:lineRule="exact"/>
              <w:ind w:left="1490"/>
              <w:rPr>
                <w:sz w:val="24"/>
              </w:rPr>
            </w:pPr>
            <w:r>
              <w:rPr>
                <w:position w:val="2"/>
                <w:sz w:val="24"/>
              </w:rPr>
              <w:t>C) SO</w:t>
            </w:r>
            <w:r>
              <w:rPr>
                <w:sz w:val="16"/>
              </w:rPr>
              <w:t>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and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CO</w:t>
            </w:r>
          </w:p>
        </w:tc>
        <w:tc>
          <w:tcPr>
            <w:tcW w:w="4204" w:type="dxa"/>
          </w:tcPr>
          <w:p w14:paraId="3969BF53">
            <w:pPr>
              <w:pStyle w:val="7"/>
              <w:spacing w:line="275" w:lineRule="exact"/>
              <w:ind w:left="1064"/>
              <w:rPr>
                <w:sz w:val="16"/>
              </w:rPr>
            </w:pPr>
            <w:r>
              <w:rPr>
                <w:position w:val="2"/>
                <w:sz w:val="24"/>
              </w:rPr>
              <w:t>B) SO</w:t>
            </w:r>
            <w:r>
              <w:rPr>
                <w:sz w:val="16"/>
              </w:rPr>
              <w:t>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and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NO</w:t>
            </w:r>
            <w:r>
              <w:rPr>
                <w:sz w:val="16"/>
              </w:rPr>
              <w:t>2</w:t>
            </w:r>
          </w:p>
          <w:p w14:paraId="5F9C0A6C">
            <w:pPr>
              <w:pStyle w:val="7"/>
              <w:spacing w:line="258" w:lineRule="exact"/>
              <w:ind w:left="1064"/>
              <w:rPr>
                <w:sz w:val="24"/>
              </w:rPr>
            </w:pPr>
            <w:r>
              <w:rPr>
                <w:position w:val="2"/>
                <w:sz w:val="24"/>
              </w:rPr>
              <w:t>D)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CO</w:t>
            </w:r>
            <w:r>
              <w:rPr>
                <w:sz w:val="16"/>
              </w:rPr>
              <w:t>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and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CO</w:t>
            </w:r>
          </w:p>
        </w:tc>
        <w:tc>
          <w:tcPr>
            <w:tcW w:w="635" w:type="dxa"/>
          </w:tcPr>
          <w:p w14:paraId="73A542CD">
            <w:pPr>
              <w:pStyle w:val="7"/>
              <w:rPr>
                <w:sz w:val="22"/>
              </w:rPr>
            </w:pPr>
          </w:p>
        </w:tc>
        <w:tc>
          <w:tcPr>
            <w:tcW w:w="467" w:type="dxa"/>
          </w:tcPr>
          <w:p w14:paraId="31ADA526">
            <w:pPr>
              <w:pStyle w:val="7"/>
              <w:rPr>
                <w:sz w:val="22"/>
              </w:rPr>
            </w:pPr>
          </w:p>
        </w:tc>
        <w:tc>
          <w:tcPr>
            <w:tcW w:w="336" w:type="dxa"/>
          </w:tcPr>
          <w:p w14:paraId="1CFBDF4B">
            <w:pPr>
              <w:pStyle w:val="7"/>
              <w:rPr>
                <w:sz w:val="22"/>
              </w:rPr>
            </w:pPr>
          </w:p>
        </w:tc>
      </w:tr>
      <w:tr w14:paraId="7FEFB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952" w:type="dxa"/>
            <w:gridSpan w:val="2"/>
          </w:tcPr>
          <w:p w14:paraId="2A1BC8B9">
            <w:pPr>
              <w:pStyle w:val="7"/>
              <w:spacing w:line="252" w:lineRule="exact"/>
              <w:ind w:left="93"/>
              <w:rPr>
                <w:sz w:val="24"/>
              </w:rPr>
            </w:pPr>
            <w:r>
              <w:rPr>
                <w:sz w:val="24"/>
              </w:rPr>
              <w:t>27.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pollutants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present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pools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nearby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</w:p>
        </w:tc>
        <w:tc>
          <w:tcPr>
            <w:tcW w:w="635" w:type="dxa"/>
          </w:tcPr>
          <w:p w14:paraId="3F6BBAE0">
            <w:pPr>
              <w:pStyle w:val="7"/>
              <w:spacing w:line="252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4E56D1D9">
            <w:pPr>
              <w:pStyle w:val="7"/>
              <w:spacing w:line="252" w:lineRule="exact"/>
              <w:ind w:left="90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336" w:type="dxa"/>
          </w:tcPr>
          <w:p w14:paraId="4822AC4E">
            <w:pPr>
              <w:pStyle w:val="7"/>
              <w:spacing w:line="252" w:lineRule="exact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5FCA1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52" w:type="dxa"/>
            <w:gridSpan w:val="2"/>
          </w:tcPr>
          <w:p w14:paraId="445507C8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A) Dust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Straw</w:t>
            </w:r>
          </w:p>
        </w:tc>
        <w:tc>
          <w:tcPr>
            <w:tcW w:w="635" w:type="dxa"/>
          </w:tcPr>
          <w:p w14:paraId="0380765E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34222C8E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792290A9">
            <w:pPr>
              <w:pStyle w:val="7"/>
              <w:rPr>
                <w:sz w:val="20"/>
              </w:rPr>
            </w:pPr>
          </w:p>
        </w:tc>
      </w:tr>
      <w:tr w14:paraId="0FD58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952" w:type="dxa"/>
            <w:gridSpan w:val="2"/>
          </w:tcPr>
          <w:p w14:paraId="3F422ACA">
            <w:pPr>
              <w:pStyle w:val="7"/>
              <w:tabs>
                <w:tab w:val="left" w:pos="5091"/>
              </w:tabs>
              <w:spacing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C) Pollen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Chemical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fertilizers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&amp;pesticides</w:t>
            </w:r>
          </w:p>
        </w:tc>
        <w:tc>
          <w:tcPr>
            <w:tcW w:w="635" w:type="dxa"/>
          </w:tcPr>
          <w:p w14:paraId="7D560455">
            <w:pPr>
              <w:pStyle w:val="7"/>
              <w:rPr>
                <w:sz w:val="20"/>
              </w:rPr>
            </w:pPr>
          </w:p>
        </w:tc>
        <w:tc>
          <w:tcPr>
            <w:tcW w:w="467" w:type="dxa"/>
          </w:tcPr>
          <w:p w14:paraId="1F2D92D0">
            <w:pPr>
              <w:pStyle w:val="7"/>
              <w:rPr>
                <w:sz w:val="20"/>
              </w:rPr>
            </w:pPr>
          </w:p>
        </w:tc>
        <w:tc>
          <w:tcPr>
            <w:tcW w:w="336" w:type="dxa"/>
          </w:tcPr>
          <w:p w14:paraId="57D5BC17">
            <w:pPr>
              <w:pStyle w:val="7"/>
              <w:rPr>
                <w:sz w:val="20"/>
              </w:rPr>
            </w:pPr>
          </w:p>
        </w:tc>
      </w:tr>
      <w:tr w14:paraId="48126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952" w:type="dxa"/>
            <w:gridSpan w:val="2"/>
          </w:tcPr>
          <w:p w14:paraId="67343F25">
            <w:pPr>
              <w:pStyle w:val="7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28.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atmosphere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big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cities 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polluted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</w:p>
        </w:tc>
        <w:tc>
          <w:tcPr>
            <w:tcW w:w="635" w:type="dxa"/>
          </w:tcPr>
          <w:p w14:paraId="0E6B495B">
            <w:pPr>
              <w:pStyle w:val="7"/>
              <w:spacing w:line="272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77D82C56">
            <w:pPr>
              <w:pStyle w:val="7"/>
              <w:spacing w:line="272" w:lineRule="exact"/>
              <w:ind w:left="9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36" w:type="dxa"/>
          </w:tcPr>
          <w:p w14:paraId="0CB55E50">
            <w:pPr>
              <w:pStyle w:val="7"/>
              <w:spacing w:line="272" w:lineRule="exact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0C3B2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8952" w:type="dxa"/>
            <w:gridSpan w:val="2"/>
          </w:tcPr>
          <w:p w14:paraId="58BE6AB0">
            <w:pPr>
              <w:pStyle w:val="7"/>
              <w:tabs>
                <w:tab w:val="left" w:pos="5091"/>
              </w:tabs>
              <w:spacing w:before="15"/>
              <w:ind w:left="1490"/>
              <w:rPr>
                <w:sz w:val="24"/>
              </w:rPr>
            </w:pPr>
            <w:r>
              <w:rPr>
                <w:sz w:val="24"/>
              </w:rPr>
              <w:t>A) Household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waste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Radioactive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fallout</w:t>
            </w:r>
          </w:p>
        </w:tc>
        <w:tc>
          <w:tcPr>
            <w:tcW w:w="635" w:type="dxa"/>
          </w:tcPr>
          <w:p w14:paraId="4BF8D907">
            <w:pPr>
              <w:pStyle w:val="7"/>
              <w:rPr>
                <w:sz w:val="22"/>
              </w:rPr>
            </w:pPr>
          </w:p>
        </w:tc>
        <w:tc>
          <w:tcPr>
            <w:tcW w:w="467" w:type="dxa"/>
          </w:tcPr>
          <w:p w14:paraId="7138E69C">
            <w:pPr>
              <w:pStyle w:val="7"/>
              <w:rPr>
                <w:sz w:val="22"/>
              </w:rPr>
            </w:pPr>
          </w:p>
        </w:tc>
        <w:tc>
          <w:tcPr>
            <w:tcW w:w="336" w:type="dxa"/>
          </w:tcPr>
          <w:p w14:paraId="1FC6FAD2">
            <w:pPr>
              <w:pStyle w:val="7"/>
              <w:rPr>
                <w:sz w:val="22"/>
              </w:rPr>
            </w:pPr>
          </w:p>
        </w:tc>
      </w:tr>
      <w:tr w14:paraId="0B2DC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8952" w:type="dxa"/>
            <w:gridSpan w:val="2"/>
          </w:tcPr>
          <w:p w14:paraId="23C5A50E">
            <w:pPr>
              <w:pStyle w:val="7"/>
              <w:tabs>
                <w:tab w:val="left" w:pos="5091"/>
              </w:tabs>
              <w:spacing w:before="15"/>
              <w:ind w:left="1490"/>
              <w:rPr>
                <w:sz w:val="24"/>
              </w:rPr>
            </w:pPr>
            <w:r>
              <w:rPr>
                <w:sz w:val="24"/>
              </w:rPr>
              <w:t>C) Automobile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exhausts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Pesticides</w:t>
            </w:r>
          </w:p>
        </w:tc>
        <w:tc>
          <w:tcPr>
            <w:tcW w:w="635" w:type="dxa"/>
          </w:tcPr>
          <w:p w14:paraId="6B362B04">
            <w:pPr>
              <w:pStyle w:val="7"/>
              <w:rPr>
                <w:sz w:val="22"/>
              </w:rPr>
            </w:pPr>
          </w:p>
        </w:tc>
        <w:tc>
          <w:tcPr>
            <w:tcW w:w="467" w:type="dxa"/>
          </w:tcPr>
          <w:p w14:paraId="3C2C161C">
            <w:pPr>
              <w:pStyle w:val="7"/>
              <w:rPr>
                <w:sz w:val="22"/>
              </w:rPr>
            </w:pPr>
          </w:p>
        </w:tc>
        <w:tc>
          <w:tcPr>
            <w:tcW w:w="336" w:type="dxa"/>
          </w:tcPr>
          <w:p w14:paraId="434C46AE">
            <w:pPr>
              <w:pStyle w:val="7"/>
              <w:rPr>
                <w:sz w:val="22"/>
              </w:rPr>
            </w:pPr>
          </w:p>
        </w:tc>
      </w:tr>
      <w:tr w14:paraId="163B9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952" w:type="dxa"/>
            <w:gridSpan w:val="2"/>
          </w:tcPr>
          <w:p w14:paraId="4BC0FCD7">
            <w:pPr>
              <w:pStyle w:val="7"/>
              <w:spacing w:before="15"/>
              <w:ind w:left="50"/>
              <w:rPr>
                <w:sz w:val="24"/>
              </w:rPr>
            </w:pPr>
            <w:r>
              <w:rPr>
                <w:sz w:val="24"/>
              </w:rPr>
              <w:t>29.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Industrial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waste may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toxic</w:t>
            </w:r>
          </w:p>
        </w:tc>
        <w:tc>
          <w:tcPr>
            <w:tcW w:w="635" w:type="dxa"/>
          </w:tcPr>
          <w:p w14:paraId="6957C456">
            <w:pPr>
              <w:pStyle w:val="7"/>
              <w:spacing w:before="15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0CC5C30E">
            <w:pPr>
              <w:pStyle w:val="7"/>
              <w:spacing w:before="15"/>
              <w:ind w:left="90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336" w:type="dxa"/>
          </w:tcPr>
          <w:p w14:paraId="7FD7E7A7">
            <w:pPr>
              <w:pStyle w:val="7"/>
              <w:spacing w:before="15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29DDB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952" w:type="dxa"/>
            <w:gridSpan w:val="2"/>
          </w:tcPr>
          <w:p w14:paraId="15EA2E6A">
            <w:pPr>
              <w:pStyle w:val="7"/>
              <w:tabs>
                <w:tab w:val="left" w:pos="5091"/>
              </w:tabs>
              <w:spacing w:before="15"/>
              <w:ind w:left="149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Chemicals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Phenols</w:t>
            </w:r>
          </w:p>
        </w:tc>
        <w:tc>
          <w:tcPr>
            <w:tcW w:w="635" w:type="dxa"/>
          </w:tcPr>
          <w:p w14:paraId="4674C9FB">
            <w:pPr>
              <w:pStyle w:val="7"/>
              <w:rPr>
                <w:sz w:val="22"/>
              </w:rPr>
            </w:pPr>
          </w:p>
        </w:tc>
        <w:tc>
          <w:tcPr>
            <w:tcW w:w="467" w:type="dxa"/>
          </w:tcPr>
          <w:p w14:paraId="418AB193">
            <w:pPr>
              <w:pStyle w:val="7"/>
              <w:rPr>
                <w:sz w:val="22"/>
              </w:rPr>
            </w:pPr>
          </w:p>
        </w:tc>
        <w:tc>
          <w:tcPr>
            <w:tcW w:w="336" w:type="dxa"/>
          </w:tcPr>
          <w:p w14:paraId="3EBFB326">
            <w:pPr>
              <w:pStyle w:val="7"/>
              <w:rPr>
                <w:sz w:val="22"/>
              </w:rPr>
            </w:pPr>
          </w:p>
        </w:tc>
      </w:tr>
      <w:tr w14:paraId="58EC7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952" w:type="dxa"/>
            <w:gridSpan w:val="2"/>
          </w:tcPr>
          <w:p w14:paraId="6A0C6DB8">
            <w:pPr>
              <w:pStyle w:val="7"/>
              <w:tabs>
                <w:tab w:val="left" w:pos="5091"/>
              </w:tabs>
              <w:spacing w:before="15"/>
              <w:ind w:left="149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Acids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635" w:type="dxa"/>
          </w:tcPr>
          <w:p w14:paraId="6B93188B">
            <w:pPr>
              <w:pStyle w:val="7"/>
              <w:rPr>
                <w:sz w:val="22"/>
              </w:rPr>
            </w:pPr>
          </w:p>
        </w:tc>
        <w:tc>
          <w:tcPr>
            <w:tcW w:w="467" w:type="dxa"/>
          </w:tcPr>
          <w:p w14:paraId="752FC155">
            <w:pPr>
              <w:pStyle w:val="7"/>
              <w:rPr>
                <w:sz w:val="22"/>
              </w:rPr>
            </w:pPr>
          </w:p>
        </w:tc>
        <w:tc>
          <w:tcPr>
            <w:tcW w:w="336" w:type="dxa"/>
          </w:tcPr>
          <w:p w14:paraId="12A8ACAB">
            <w:pPr>
              <w:pStyle w:val="7"/>
              <w:rPr>
                <w:sz w:val="22"/>
              </w:rPr>
            </w:pPr>
          </w:p>
        </w:tc>
      </w:tr>
      <w:tr w14:paraId="00935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8952" w:type="dxa"/>
            <w:gridSpan w:val="2"/>
          </w:tcPr>
          <w:p w14:paraId="275FF562">
            <w:pPr>
              <w:pStyle w:val="7"/>
              <w:tabs>
                <w:tab w:val="left" w:leader="dot" w:pos="6341"/>
              </w:tabs>
              <w:spacing w:before="15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30.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Blue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baby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syndrome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caused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presence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drinking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</w:p>
        </w:tc>
        <w:tc>
          <w:tcPr>
            <w:tcW w:w="635" w:type="dxa"/>
          </w:tcPr>
          <w:p w14:paraId="139FA9AD">
            <w:pPr>
              <w:pStyle w:val="7"/>
              <w:spacing w:before="15" w:line="256" w:lineRule="exact"/>
              <w:ind w:right="9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7" w:type="dxa"/>
          </w:tcPr>
          <w:p w14:paraId="5F6E02BA">
            <w:pPr>
              <w:pStyle w:val="7"/>
              <w:spacing w:before="15" w:line="256" w:lineRule="exact"/>
              <w:ind w:left="9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36" w:type="dxa"/>
          </w:tcPr>
          <w:p w14:paraId="580E5877">
            <w:pPr>
              <w:pStyle w:val="7"/>
              <w:spacing w:before="15" w:line="256" w:lineRule="exact"/>
              <w:ind w:left="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682A5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4748" w:type="dxa"/>
          </w:tcPr>
          <w:p w14:paraId="4BB5EE60">
            <w:pPr>
              <w:pStyle w:val="7"/>
              <w:spacing w:before="41"/>
              <w:ind w:left="149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Potassium</w:t>
            </w:r>
          </w:p>
          <w:p w14:paraId="5F48D70F">
            <w:pPr>
              <w:pStyle w:val="7"/>
              <w:spacing w:before="46" w:line="256" w:lineRule="exact"/>
              <w:ind w:left="149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Nitrates</w:t>
            </w:r>
          </w:p>
        </w:tc>
        <w:tc>
          <w:tcPr>
            <w:tcW w:w="4204" w:type="dxa"/>
          </w:tcPr>
          <w:p w14:paraId="43349357">
            <w:pPr>
              <w:pStyle w:val="7"/>
              <w:spacing w:before="41"/>
              <w:ind w:left="343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Sulphur</w:t>
            </w:r>
          </w:p>
          <w:p w14:paraId="40B9A262">
            <w:pPr>
              <w:pStyle w:val="7"/>
              <w:spacing w:before="46" w:line="256" w:lineRule="exact"/>
              <w:ind w:left="343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Calcium</w:t>
            </w:r>
          </w:p>
        </w:tc>
        <w:tc>
          <w:tcPr>
            <w:tcW w:w="635" w:type="dxa"/>
          </w:tcPr>
          <w:p w14:paraId="764C4E94">
            <w:pPr>
              <w:pStyle w:val="7"/>
              <w:rPr>
                <w:sz w:val="22"/>
              </w:rPr>
            </w:pPr>
          </w:p>
        </w:tc>
        <w:tc>
          <w:tcPr>
            <w:tcW w:w="467" w:type="dxa"/>
          </w:tcPr>
          <w:p w14:paraId="6E30916D">
            <w:pPr>
              <w:pStyle w:val="7"/>
              <w:rPr>
                <w:sz w:val="22"/>
              </w:rPr>
            </w:pPr>
          </w:p>
        </w:tc>
        <w:tc>
          <w:tcPr>
            <w:tcW w:w="336" w:type="dxa"/>
          </w:tcPr>
          <w:p w14:paraId="589C4E81">
            <w:pPr>
              <w:pStyle w:val="7"/>
              <w:rPr>
                <w:sz w:val="22"/>
              </w:rPr>
            </w:pPr>
          </w:p>
        </w:tc>
      </w:tr>
    </w:tbl>
    <w:p w14:paraId="7CFCA942">
      <w:pPr>
        <w:pStyle w:val="6"/>
        <w:numPr>
          <w:ilvl w:val="0"/>
          <w:numId w:val="12"/>
        </w:numPr>
        <w:tabs>
          <w:tab w:val="left" w:pos="516"/>
          <w:tab w:val="left" w:pos="5193"/>
          <w:tab w:val="left" w:pos="9515"/>
          <w:tab w:val="left" w:pos="9841"/>
          <w:tab w:val="left" w:pos="10235"/>
        </w:tabs>
        <w:spacing w:before="43" w:after="0" w:line="237" w:lineRule="auto"/>
        <w:ind w:left="1592" w:right="671" w:hanging="1441"/>
        <w:jc w:val="lef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acid</w:t>
      </w:r>
      <w:r>
        <w:rPr>
          <w:spacing w:val="-1"/>
          <w:sz w:val="24"/>
        </w:rPr>
        <w:t xml:space="preserve"> </w:t>
      </w:r>
      <w:r>
        <w:rPr>
          <w:sz w:val="24"/>
        </w:rPr>
        <w:t>rain,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rain</w:t>
      </w:r>
      <w:r>
        <w:rPr>
          <w:spacing w:val="-6"/>
          <w:sz w:val="24"/>
        </w:rPr>
        <w:t xml:space="preserve"> </w:t>
      </w:r>
      <w:r>
        <w:rPr>
          <w:sz w:val="24"/>
        </w:rPr>
        <w:t>water falls</w:t>
      </w:r>
      <w:r>
        <w:rPr>
          <w:spacing w:val="1"/>
          <w:sz w:val="24"/>
        </w:rPr>
        <w:t xml:space="preserve"> </w:t>
      </w:r>
      <w:r>
        <w:rPr>
          <w:sz w:val="24"/>
        </w:rPr>
        <w:t>below…………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pacing w:val="-3"/>
          <w:sz w:val="24"/>
        </w:rPr>
        <w:t>]</w:t>
      </w:r>
      <w:r>
        <w:rPr>
          <w:spacing w:val="-57"/>
          <w:sz w:val="24"/>
        </w:rPr>
        <w:t xml:space="preserve"> </w:t>
      </w:r>
      <w:r>
        <w:rPr>
          <w:sz w:val="24"/>
        </w:rPr>
        <w:t>A)</w:t>
      </w:r>
      <w:r>
        <w:rPr>
          <w:spacing w:val="1"/>
          <w:sz w:val="24"/>
        </w:rPr>
        <w:t xml:space="preserve"> </w:t>
      </w:r>
      <w:r>
        <w:rPr>
          <w:sz w:val="24"/>
        </w:rPr>
        <w:t>7.2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3"/>
          <w:sz w:val="24"/>
        </w:rPr>
        <w:t xml:space="preserve"> </w:t>
      </w:r>
      <w:r>
        <w:rPr>
          <w:sz w:val="24"/>
        </w:rPr>
        <w:t>5.6</w:t>
      </w:r>
    </w:p>
    <w:p w14:paraId="0AFFAB79">
      <w:pPr>
        <w:pStyle w:val="4"/>
        <w:tabs>
          <w:tab w:val="left" w:pos="5193"/>
        </w:tabs>
        <w:spacing w:before="3"/>
      </w:pPr>
      <w:r>
        <w:t>C)</w:t>
      </w:r>
      <w:r>
        <w:rPr>
          <w:spacing w:val="2"/>
        </w:rPr>
        <w:t xml:space="preserve"> </w:t>
      </w:r>
      <w:r>
        <w:t>6</w:t>
      </w:r>
      <w:r>
        <w:tab/>
      </w:r>
      <w:r>
        <w:t>D)</w:t>
      </w:r>
      <w:r>
        <w:rPr>
          <w:spacing w:val="5"/>
        </w:rPr>
        <w:t xml:space="preserve"> </w:t>
      </w:r>
      <w:r>
        <w:t>6.3</w:t>
      </w:r>
    </w:p>
    <w:p w14:paraId="59B0167D">
      <w:pPr>
        <w:pStyle w:val="6"/>
        <w:numPr>
          <w:ilvl w:val="0"/>
          <w:numId w:val="12"/>
        </w:numPr>
        <w:tabs>
          <w:tab w:val="left" w:pos="516"/>
          <w:tab w:val="left" w:pos="9515"/>
          <w:tab w:val="left" w:pos="9841"/>
          <w:tab w:val="left" w:pos="10235"/>
        </w:tabs>
        <w:spacing w:before="0" w:after="0" w:line="275" w:lineRule="exact"/>
        <w:ind w:left="516" w:right="0" w:hanging="365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point</w:t>
      </w:r>
      <w:r>
        <w:rPr>
          <w:spacing w:val="2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6"/>
          <w:sz w:val="24"/>
        </w:rPr>
        <w:t xml:space="preserve"> </w:t>
      </w:r>
      <w:r>
        <w:rPr>
          <w:sz w:val="24"/>
        </w:rPr>
        <w:t>movement</w:t>
      </w:r>
      <w:r>
        <w:rPr>
          <w:spacing w:val="-3"/>
          <w:sz w:val="24"/>
        </w:rPr>
        <w:t xml:space="preserve"> </w:t>
      </w:r>
      <w:r>
        <w:rPr>
          <w:sz w:val="24"/>
        </w:rPr>
        <w:t>occurs</w:t>
      </w:r>
      <w:r>
        <w:rPr>
          <w:spacing w:val="-6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earthquake is</w:t>
      </w:r>
      <w:r>
        <w:rPr>
          <w:spacing w:val="-6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z w:val="24"/>
        </w:rPr>
        <w:t>……….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4E56A756">
      <w:pPr>
        <w:pStyle w:val="6"/>
        <w:numPr>
          <w:ilvl w:val="1"/>
          <w:numId w:val="12"/>
        </w:numPr>
        <w:tabs>
          <w:tab w:val="left" w:pos="1904"/>
          <w:tab w:val="left" w:pos="5193"/>
        </w:tabs>
        <w:spacing w:before="42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Fault</w:t>
      </w:r>
      <w:r>
        <w:rPr>
          <w:spacing w:val="4"/>
          <w:sz w:val="24"/>
        </w:rPr>
        <w:t xml:space="preserve"> </w:t>
      </w:r>
      <w:r>
        <w:rPr>
          <w:sz w:val="24"/>
        </w:rPr>
        <w:t>line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Epicenter</w:t>
      </w:r>
    </w:p>
    <w:p w14:paraId="0597E6BC">
      <w:pPr>
        <w:pStyle w:val="4"/>
        <w:tabs>
          <w:tab w:val="left" w:pos="5193"/>
        </w:tabs>
        <w:spacing w:before="40" w:line="240" w:lineRule="auto"/>
      </w:pPr>
      <w:r>
        <w:t>C)</w:t>
      </w:r>
      <w:r>
        <w:rPr>
          <w:spacing w:val="2"/>
        </w:rPr>
        <w:t xml:space="preserve"> </w:t>
      </w:r>
      <w:r>
        <w:t>None</w:t>
      </w:r>
      <w:r>
        <w:tab/>
      </w:r>
      <w:r>
        <w:t>D) Both</w:t>
      </w:r>
      <w:r>
        <w:rPr>
          <w:spacing w:val="-5"/>
        </w:rPr>
        <w:t xml:space="preserve"> </w:t>
      </w:r>
      <w:r>
        <w:t>A&amp;B</w:t>
      </w:r>
    </w:p>
    <w:p w14:paraId="4783442C">
      <w:pPr>
        <w:pStyle w:val="6"/>
        <w:numPr>
          <w:ilvl w:val="0"/>
          <w:numId w:val="12"/>
        </w:numPr>
        <w:tabs>
          <w:tab w:val="left" w:pos="516"/>
          <w:tab w:val="left" w:pos="9515"/>
          <w:tab w:val="left" w:pos="10235"/>
        </w:tabs>
        <w:spacing w:before="46" w:after="0" w:line="240" w:lineRule="auto"/>
        <w:ind w:left="516" w:right="0" w:hanging="365"/>
        <w:jc w:val="left"/>
        <w:rPr>
          <w:sz w:val="24"/>
        </w:rPr>
      </w:pP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>pollutants</w:t>
      </w:r>
      <w:r>
        <w:rPr>
          <w:spacing w:val="-5"/>
          <w:sz w:val="24"/>
        </w:rPr>
        <w:t xml:space="preserve"> </w:t>
      </w:r>
      <w:r>
        <w:rPr>
          <w:sz w:val="24"/>
        </w:rPr>
        <w:t>affect</w:t>
      </w:r>
      <w:r>
        <w:rPr>
          <w:spacing w:val="3"/>
          <w:sz w:val="24"/>
        </w:rPr>
        <w:t xml:space="preserve"> </w:t>
      </w:r>
      <w:r>
        <w:rPr>
          <w:sz w:val="24"/>
        </w:rPr>
        <w:t>plants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entering</w:t>
      </w:r>
      <w:r>
        <w:rPr>
          <w:spacing w:val="-2"/>
          <w:sz w:val="24"/>
        </w:rPr>
        <w:t xml:space="preserve"> </w:t>
      </w:r>
      <w:r>
        <w:rPr>
          <w:sz w:val="24"/>
        </w:rPr>
        <w:t>through…………..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514670FD">
      <w:pPr>
        <w:pStyle w:val="6"/>
        <w:numPr>
          <w:ilvl w:val="1"/>
          <w:numId w:val="12"/>
        </w:numPr>
        <w:tabs>
          <w:tab w:val="left" w:pos="1904"/>
          <w:tab w:val="left" w:pos="5193"/>
        </w:tabs>
        <w:spacing w:before="41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Stomata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Epidermis</w:t>
      </w:r>
    </w:p>
    <w:p w14:paraId="72890559">
      <w:pPr>
        <w:pStyle w:val="4"/>
        <w:tabs>
          <w:tab w:val="left" w:pos="5193"/>
        </w:tabs>
        <w:spacing w:before="41" w:line="240" w:lineRule="auto"/>
      </w:pPr>
      <w:r>
        <w:t>C)</w:t>
      </w:r>
      <w:r>
        <w:rPr>
          <w:spacing w:val="-1"/>
        </w:rPr>
        <w:t xml:space="preserve"> </w:t>
      </w:r>
      <w:r>
        <w:t>Mitochondria</w:t>
      </w:r>
      <w:r>
        <w:tab/>
      </w:r>
      <w:r>
        <w:t>D) None</w:t>
      </w:r>
    </w:p>
    <w:p w14:paraId="1308D96D">
      <w:pPr>
        <w:spacing w:after="0" w:line="240" w:lineRule="auto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5377802D">
      <w:pPr>
        <w:pStyle w:val="6"/>
        <w:numPr>
          <w:ilvl w:val="0"/>
          <w:numId w:val="12"/>
        </w:numPr>
        <w:tabs>
          <w:tab w:val="left" w:pos="516"/>
          <w:tab w:val="left" w:pos="9515"/>
          <w:tab w:val="left" w:pos="10235"/>
        </w:tabs>
        <w:spacing w:before="80" w:after="0" w:line="240" w:lineRule="auto"/>
        <w:ind w:left="516" w:right="0" w:hanging="365"/>
        <w:jc w:val="left"/>
        <w:rPr>
          <w:sz w:val="24"/>
        </w:rPr>
      </w:pPr>
      <w:r>
        <w:rPr>
          <w:sz w:val="24"/>
        </w:rPr>
        <w:t>Ozone layer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upper</w:t>
      </w:r>
      <w:r>
        <w:rPr>
          <w:spacing w:val="-2"/>
          <w:sz w:val="24"/>
        </w:rPr>
        <w:t xml:space="preserve"> </w:t>
      </w:r>
      <w:r>
        <w:rPr>
          <w:sz w:val="24"/>
        </w:rPr>
        <w:t>atmosphere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destroyed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15E048EB">
      <w:pPr>
        <w:pStyle w:val="6"/>
        <w:numPr>
          <w:ilvl w:val="1"/>
          <w:numId w:val="12"/>
        </w:numPr>
        <w:tabs>
          <w:tab w:val="left" w:pos="1904"/>
          <w:tab w:val="left" w:pos="5193"/>
        </w:tabs>
        <w:spacing w:before="40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Sulphur</w:t>
      </w:r>
      <w:r>
        <w:rPr>
          <w:spacing w:val="-2"/>
          <w:sz w:val="24"/>
        </w:rPr>
        <w:t xml:space="preserve"> </w:t>
      </w:r>
      <w:r>
        <w:rPr>
          <w:sz w:val="24"/>
        </w:rPr>
        <w:t>dioxide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photochemical</w:t>
      </w:r>
      <w:r>
        <w:rPr>
          <w:spacing w:val="-8"/>
          <w:sz w:val="24"/>
        </w:rPr>
        <w:t xml:space="preserve"> </w:t>
      </w:r>
      <w:r>
        <w:rPr>
          <w:sz w:val="24"/>
        </w:rPr>
        <w:t>oxidants</w:t>
      </w:r>
    </w:p>
    <w:p w14:paraId="5B462829">
      <w:pPr>
        <w:pStyle w:val="4"/>
        <w:tabs>
          <w:tab w:val="left" w:pos="5193"/>
        </w:tabs>
        <w:spacing w:before="41" w:line="240" w:lineRule="auto"/>
      </w:pPr>
      <w:r>
        <w:t>C)</w:t>
      </w:r>
      <w:r>
        <w:rPr>
          <w:spacing w:val="-1"/>
        </w:rPr>
        <w:t xml:space="preserve"> </w:t>
      </w:r>
      <w:r>
        <w:t>Chlorofluorocarbons</w:t>
      </w:r>
      <w:r>
        <w:tab/>
      </w:r>
      <w:r>
        <w:t>D) Smog</w:t>
      </w:r>
    </w:p>
    <w:p w14:paraId="5E993868">
      <w:pPr>
        <w:pStyle w:val="6"/>
        <w:numPr>
          <w:ilvl w:val="0"/>
          <w:numId w:val="12"/>
        </w:numPr>
        <w:tabs>
          <w:tab w:val="left" w:pos="516"/>
          <w:tab w:val="left" w:pos="9515"/>
          <w:tab w:val="left" w:pos="9841"/>
          <w:tab w:val="left" w:pos="10235"/>
        </w:tabs>
        <w:spacing w:before="41" w:after="0" w:line="240" w:lineRule="auto"/>
        <w:ind w:left="516" w:right="0" w:hanging="365"/>
        <w:jc w:val="left"/>
        <w:rPr>
          <w:sz w:val="24"/>
        </w:rPr>
      </w:pPr>
      <w:r>
        <w:rPr>
          <w:sz w:val="24"/>
        </w:rPr>
        <w:t>Increasing</w:t>
      </w:r>
      <w:r>
        <w:rPr>
          <w:spacing w:val="-2"/>
          <w:sz w:val="24"/>
        </w:rPr>
        <w:t xml:space="preserve"> </w:t>
      </w:r>
      <w:r>
        <w:rPr>
          <w:sz w:val="24"/>
        </w:rPr>
        <w:t>skin</w:t>
      </w:r>
      <w:r>
        <w:rPr>
          <w:spacing w:val="-1"/>
          <w:sz w:val="24"/>
        </w:rPr>
        <w:t xml:space="preserve"> </w:t>
      </w:r>
      <w:r>
        <w:rPr>
          <w:sz w:val="24"/>
        </w:rPr>
        <w:t>cancer and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mutation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48485433">
      <w:pPr>
        <w:pStyle w:val="6"/>
        <w:numPr>
          <w:ilvl w:val="1"/>
          <w:numId w:val="12"/>
        </w:numPr>
        <w:tabs>
          <w:tab w:val="left" w:pos="1904"/>
          <w:tab w:val="left" w:pos="5193"/>
        </w:tabs>
        <w:spacing w:before="41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Ozone</w:t>
      </w:r>
      <w:r>
        <w:rPr>
          <w:spacing w:val="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depletion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Acid</w:t>
      </w:r>
      <w:r>
        <w:rPr>
          <w:spacing w:val="-1"/>
          <w:sz w:val="24"/>
        </w:rPr>
        <w:t xml:space="preserve"> </w:t>
      </w:r>
      <w:r>
        <w:rPr>
          <w:sz w:val="24"/>
        </w:rPr>
        <w:t>rain</w:t>
      </w:r>
    </w:p>
    <w:p w14:paraId="3C66157C">
      <w:pPr>
        <w:pStyle w:val="4"/>
        <w:tabs>
          <w:tab w:val="left" w:pos="5193"/>
        </w:tabs>
        <w:spacing w:before="41" w:line="240" w:lineRule="auto"/>
      </w:pPr>
      <w:r>
        <w:t>C) CO</w:t>
      </w:r>
      <w:r>
        <w:rPr>
          <w:spacing w:val="-2"/>
        </w:rPr>
        <w:t xml:space="preserve"> </w:t>
      </w:r>
      <w:r>
        <w:t>pollution</w:t>
      </w:r>
      <w:r>
        <w:tab/>
      </w:r>
      <w:r>
        <w:t>D)</w:t>
      </w:r>
      <w:r>
        <w:rPr>
          <w:spacing w:val="-3"/>
        </w:rPr>
        <w:t xml:space="preserve"> </w:t>
      </w:r>
      <w:r>
        <w:t>hydrocarbons</w:t>
      </w:r>
    </w:p>
    <w:p w14:paraId="3D67C21F">
      <w:pPr>
        <w:pStyle w:val="6"/>
        <w:numPr>
          <w:ilvl w:val="0"/>
          <w:numId w:val="12"/>
        </w:numPr>
        <w:tabs>
          <w:tab w:val="left" w:pos="516"/>
          <w:tab w:val="left" w:pos="9515"/>
          <w:tab w:val="left" w:pos="9841"/>
          <w:tab w:val="left" w:pos="10235"/>
        </w:tabs>
        <w:spacing w:before="46" w:after="0" w:line="240" w:lineRule="auto"/>
        <w:ind w:left="516" w:right="0" w:hanging="365"/>
        <w:jc w:val="left"/>
        <w:rPr>
          <w:sz w:val="24"/>
        </w:rPr>
      </w:pPr>
      <w:r>
        <w:rPr>
          <w:sz w:val="24"/>
        </w:rPr>
        <w:t>Damage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leaf</w:t>
      </w:r>
      <w:r>
        <w:rPr>
          <w:spacing w:val="-9"/>
          <w:sz w:val="24"/>
        </w:rPr>
        <w:t xml:space="preserve"> </w:t>
      </w:r>
      <w:r>
        <w:rPr>
          <w:sz w:val="24"/>
        </w:rPr>
        <w:t>causes………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1D00D5D5">
      <w:pPr>
        <w:pStyle w:val="6"/>
        <w:numPr>
          <w:ilvl w:val="1"/>
          <w:numId w:val="12"/>
        </w:numPr>
        <w:tabs>
          <w:tab w:val="left" w:pos="1904"/>
          <w:tab w:val="left" w:pos="5193"/>
        </w:tabs>
        <w:spacing w:before="41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Epinasty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Chlorosis</w:t>
      </w:r>
    </w:p>
    <w:p w14:paraId="26ECEDDF">
      <w:pPr>
        <w:pStyle w:val="4"/>
        <w:tabs>
          <w:tab w:val="left" w:pos="5193"/>
        </w:tabs>
        <w:spacing w:before="40" w:line="240" w:lineRule="auto"/>
      </w:pPr>
      <w:r>
        <w:t>C)</w:t>
      </w:r>
      <w:r>
        <w:rPr>
          <w:spacing w:val="-1"/>
        </w:rPr>
        <w:t xml:space="preserve"> </w:t>
      </w:r>
      <w:r>
        <w:t>Abscission</w:t>
      </w:r>
      <w:r>
        <w:tab/>
      </w:r>
      <w:r>
        <w:t>D)</w:t>
      </w:r>
      <w:r>
        <w:rPr>
          <w:spacing w:val="-2"/>
        </w:rPr>
        <w:t xml:space="preserve"> </w:t>
      </w:r>
      <w:r>
        <w:t>Necrosis</w:t>
      </w:r>
    </w:p>
    <w:p w14:paraId="33683B43">
      <w:pPr>
        <w:pStyle w:val="6"/>
        <w:numPr>
          <w:ilvl w:val="0"/>
          <w:numId w:val="12"/>
        </w:numPr>
        <w:tabs>
          <w:tab w:val="left" w:pos="517"/>
          <w:tab w:val="left" w:pos="9515"/>
          <w:tab w:val="left" w:pos="10235"/>
        </w:tabs>
        <w:spacing w:before="41" w:after="0" w:line="240" w:lineRule="auto"/>
        <w:ind w:left="516" w:right="0" w:hanging="366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ultraviolet</w:t>
      </w:r>
      <w:r>
        <w:rPr>
          <w:spacing w:val="2"/>
          <w:sz w:val="24"/>
        </w:rPr>
        <w:t xml:space="preserve"> </w:t>
      </w:r>
      <w:r>
        <w:rPr>
          <w:sz w:val="24"/>
        </w:rPr>
        <w:t>radiations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atmosphere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cause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60B8F003">
      <w:pPr>
        <w:pStyle w:val="6"/>
        <w:numPr>
          <w:ilvl w:val="1"/>
          <w:numId w:val="12"/>
        </w:numPr>
        <w:tabs>
          <w:tab w:val="left" w:pos="1904"/>
          <w:tab w:val="left" w:pos="5193"/>
        </w:tabs>
        <w:spacing w:before="42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Forest</w:t>
      </w:r>
      <w:r>
        <w:rPr>
          <w:spacing w:val="2"/>
          <w:sz w:val="24"/>
        </w:rPr>
        <w:t xml:space="preserve"> </w:t>
      </w:r>
      <w:r>
        <w:rPr>
          <w:sz w:val="24"/>
        </w:rPr>
        <w:t>fires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Increase</w:t>
      </w:r>
      <w:r>
        <w:rPr>
          <w:spacing w:val="1"/>
          <w:sz w:val="24"/>
        </w:rPr>
        <w:t xml:space="preserve"> </w:t>
      </w:r>
      <w:r>
        <w:rPr>
          <w:sz w:val="24"/>
        </w:rPr>
        <w:t>incidence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skin</w:t>
      </w:r>
      <w:r>
        <w:rPr>
          <w:spacing w:val="-2"/>
          <w:sz w:val="24"/>
        </w:rPr>
        <w:t xml:space="preserve"> </w:t>
      </w:r>
      <w:r>
        <w:rPr>
          <w:sz w:val="24"/>
        </w:rPr>
        <w:t>cancer</w:t>
      </w:r>
    </w:p>
    <w:p w14:paraId="2CFD573B">
      <w:pPr>
        <w:pStyle w:val="4"/>
        <w:tabs>
          <w:tab w:val="left" w:pos="5193"/>
        </w:tabs>
        <w:spacing w:before="40" w:line="240" w:lineRule="auto"/>
      </w:pPr>
      <w:r>
        <w:t>C) Global</w:t>
      </w:r>
      <w:r>
        <w:rPr>
          <w:spacing w:val="-5"/>
        </w:rPr>
        <w:t xml:space="preserve"> </w:t>
      </w:r>
      <w:r>
        <w:t>Warming</w:t>
      </w:r>
      <w:r>
        <w:tab/>
      </w:r>
      <w:r>
        <w:t>D)</w:t>
      </w:r>
      <w:r>
        <w:rPr>
          <w:spacing w:val="1"/>
        </w:rPr>
        <w:t xml:space="preserve"> </w:t>
      </w:r>
      <w:r>
        <w:t>None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</w:p>
    <w:p w14:paraId="131CE4CC">
      <w:pPr>
        <w:pStyle w:val="6"/>
        <w:numPr>
          <w:ilvl w:val="0"/>
          <w:numId w:val="12"/>
        </w:numPr>
        <w:tabs>
          <w:tab w:val="left" w:pos="517"/>
          <w:tab w:val="left" w:pos="9515"/>
          <w:tab w:val="left" w:pos="9841"/>
          <w:tab w:val="left" w:pos="10235"/>
        </w:tabs>
        <w:spacing w:before="41" w:after="0" w:line="240" w:lineRule="auto"/>
        <w:ind w:left="516" w:right="0" w:hanging="366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instrument</w:t>
      </w:r>
      <w:r>
        <w:rPr>
          <w:spacing w:val="5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measuring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intensity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earthquake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called………..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5474CAAF">
      <w:pPr>
        <w:pStyle w:val="6"/>
        <w:numPr>
          <w:ilvl w:val="1"/>
          <w:numId w:val="12"/>
        </w:numPr>
        <w:tabs>
          <w:tab w:val="left" w:pos="1905"/>
          <w:tab w:val="left" w:pos="5193"/>
        </w:tabs>
        <w:spacing w:before="41" w:after="0" w:line="240" w:lineRule="auto"/>
        <w:ind w:left="1904" w:right="0" w:hanging="313"/>
        <w:jc w:val="left"/>
        <w:rPr>
          <w:sz w:val="24"/>
        </w:rPr>
      </w:pPr>
      <w:r>
        <w:rPr>
          <w:sz w:val="24"/>
        </w:rPr>
        <w:t>Seismograph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Barometer</w:t>
      </w:r>
    </w:p>
    <w:p w14:paraId="53AAC373">
      <w:pPr>
        <w:pStyle w:val="4"/>
        <w:tabs>
          <w:tab w:val="left" w:pos="5193"/>
        </w:tabs>
        <w:spacing w:before="41" w:line="240" w:lineRule="auto"/>
      </w:pPr>
      <w:r>
        <w:t>C)</w:t>
      </w:r>
      <w:r>
        <w:rPr>
          <w:spacing w:val="-1"/>
        </w:rPr>
        <w:t xml:space="preserve"> </w:t>
      </w:r>
      <w:r>
        <w:t>Spectrometer</w:t>
      </w:r>
      <w:r>
        <w:tab/>
      </w:r>
      <w:r>
        <w:t>C)</w:t>
      </w:r>
      <w:r>
        <w:rPr>
          <w:spacing w:val="-2"/>
        </w:rPr>
        <w:t xml:space="preserve"> </w:t>
      </w:r>
      <w:r>
        <w:t>Calorimeter</w:t>
      </w:r>
    </w:p>
    <w:p w14:paraId="6F49DB73">
      <w:pPr>
        <w:pStyle w:val="6"/>
        <w:numPr>
          <w:ilvl w:val="0"/>
          <w:numId w:val="12"/>
        </w:numPr>
        <w:tabs>
          <w:tab w:val="left" w:pos="546"/>
          <w:tab w:val="left" w:pos="9515"/>
          <w:tab w:val="left" w:pos="10235"/>
        </w:tabs>
        <w:spacing w:before="46" w:after="0" w:line="240" w:lineRule="auto"/>
        <w:ind w:left="545" w:right="0" w:hanging="304"/>
        <w:jc w:val="left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pollutants</w:t>
      </w:r>
      <w:r>
        <w:rPr>
          <w:spacing w:val="-2"/>
          <w:sz w:val="24"/>
        </w:rPr>
        <w:t xml:space="preserve"> </w:t>
      </w:r>
      <w:r>
        <w:rPr>
          <w:sz w:val="24"/>
        </w:rPr>
        <w:t>emitted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Thermal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Plants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1B8C6635">
      <w:pPr>
        <w:pStyle w:val="6"/>
        <w:numPr>
          <w:ilvl w:val="1"/>
          <w:numId w:val="12"/>
        </w:numPr>
        <w:tabs>
          <w:tab w:val="left" w:pos="1953"/>
          <w:tab w:val="left" w:pos="5193"/>
        </w:tabs>
        <w:spacing w:before="40" w:after="0" w:line="240" w:lineRule="auto"/>
        <w:ind w:left="1952" w:right="0" w:hanging="361"/>
        <w:jc w:val="left"/>
        <w:rPr>
          <w:sz w:val="16"/>
        </w:rPr>
      </w:pPr>
      <w:r>
        <w:rPr>
          <w:position w:val="2"/>
          <w:sz w:val="24"/>
        </w:rPr>
        <w:t>Fly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ash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SO</w:t>
      </w:r>
      <w:r>
        <w:rPr>
          <w:sz w:val="16"/>
        </w:rPr>
        <w:t>2</w:t>
      </w:r>
      <w:r>
        <w:rPr>
          <w:sz w:val="16"/>
        </w:rPr>
        <w:tab/>
      </w:r>
      <w:r>
        <w:rPr>
          <w:position w:val="2"/>
          <w:sz w:val="24"/>
        </w:rPr>
        <w:t>B)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CO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and SO</w:t>
      </w:r>
      <w:r>
        <w:rPr>
          <w:sz w:val="16"/>
        </w:rPr>
        <w:t>2</w:t>
      </w:r>
    </w:p>
    <w:p w14:paraId="5241BFEC">
      <w:pPr>
        <w:pStyle w:val="4"/>
        <w:tabs>
          <w:tab w:val="left" w:pos="5193"/>
        </w:tabs>
        <w:spacing w:before="39" w:line="240" w:lineRule="auto"/>
      </w:pPr>
      <w:r>
        <w:t>C)</w:t>
      </w:r>
      <w:r>
        <w:rPr>
          <w:spacing w:val="2"/>
        </w:rPr>
        <w:t xml:space="preserve"> </w:t>
      </w:r>
      <w:r>
        <w:t>NO2</w:t>
      </w:r>
      <w:r>
        <w:tab/>
      </w:r>
      <w:r>
        <w:t>D)</w:t>
      </w:r>
      <w:r>
        <w:rPr>
          <w:spacing w:val="1"/>
        </w:rPr>
        <w:t xml:space="preserve"> </w:t>
      </w:r>
      <w:r>
        <w:t>CFC</w:t>
      </w:r>
    </w:p>
    <w:p w14:paraId="564739BE">
      <w:pPr>
        <w:pStyle w:val="6"/>
        <w:numPr>
          <w:ilvl w:val="0"/>
          <w:numId w:val="12"/>
        </w:numPr>
        <w:tabs>
          <w:tab w:val="left" w:pos="575"/>
          <w:tab w:val="left" w:pos="9515"/>
          <w:tab w:val="left" w:pos="9840"/>
          <w:tab w:val="left" w:pos="10235"/>
        </w:tabs>
        <w:spacing w:before="41" w:after="0" w:line="240" w:lineRule="auto"/>
        <w:ind w:left="574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instrument</w:t>
      </w:r>
      <w:r>
        <w:rPr>
          <w:spacing w:val="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measuring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magnitude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earthquake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called………..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2E37804D">
      <w:pPr>
        <w:pStyle w:val="6"/>
        <w:numPr>
          <w:ilvl w:val="1"/>
          <w:numId w:val="12"/>
        </w:numPr>
        <w:tabs>
          <w:tab w:val="left" w:pos="1905"/>
          <w:tab w:val="left" w:pos="5193"/>
        </w:tabs>
        <w:spacing w:before="41" w:after="0" w:line="240" w:lineRule="auto"/>
        <w:ind w:left="1904" w:right="0" w:hanging="313"/>
        <w:jc w:val="left"/>
        <w:rPr>
          <w:sz w:val="24"/>
        </w:rPr>
      </w:pPr>
      <w:r>
        <w:rPr>
          <w:sz w:val="24"/>
        </w:rPr>
        <w:t>Richter</w:t>
      </w:r>
      <w:r>
        <w:rPr>
          <w:spacing w:val="-1"/>
          <w:sz w:val="24"/>
        </w:rPr>
        <w:t xml:space="preserve"> </w:t>
      </w:r>
      <w:r>
        <w:rPr>
          <w:sz w:val="24"/>
        </w:rPr>
        <w:t>scale</w:t>
      </w:r>
      <w:r>
        <w:rPr>
          <w:sz w:val="24"/>
        </w:rPr>
        <w:tab/>
      </w:r>
      <w:r>
        <w:rPr>
          <w:sz w:val="24"/>
        </w:rPr>
        <w:t>B) Barometer</w:t>
      </w:r>
    </w:p>
    <w:p w14:paraId="7727BEF5">
      <w:pPr>
        <w:pStyle w:val="4"/>
        <w:tabs>
          <w:tab w:val="left" w:pos="5193"/>
        </w:tabs>
        <w:spacing w:before="40" w:line="240" w:lineRule="auto"/>
      </w:pPr>
      <w:r>
        <w:t>C)</w:t>
      </w:r>
      <w:r>
        <w:rPr>
          <w:spacing w:val="-1"/>
        </w:rPr>
        <w:t xml:space="preserve"> </w:t>
      </w:r>
      <w:r>
        <w:t>Spectrometer</w:t>
      </w:r>
      <w:r>
        <w:tab/>
      </w:r>
      <w:r>
        <w:t>C)</w:t>
      </w:r>
      <w:r>
        <w:rPr>
          <w:spacing w:val="-2"/>
        </w:rPr>
        <w:t xml:space="preserve"> </w:t>
      </w:r>
      <w:r>
        <w:t>Calorimeter</w:t>
      </w:r>
    </w:p>
    <w:p w14:paraId="246FDA2C">
      <w:pPr>
        <w:spacing w:after="0" w:line="240" w:lineRule="auto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74F8E3E9">
      <w:pPr>
        <w:pStyle w:val="4"/>
        <w:spacing w:line="240" w:lineRule="auto"/>
        <w:ind w:left="0"/>
        <w:rPr>
          <w:sz w:val="20"/>
        </w:rPr>
      </w:pPr>
    </w:p>
    <w:p w14:paraId="00CB9DAA">
      <w:pPr>
        <w:pStyle w:val="4"/>
        <w:spacing w:line="240" w:lineRule="auto"/>
        <w:ind w:left="0"/>
        <w:rPr>
          <w:sz w:val="20"/>
        </w:rPr>
      </w:pPr>
    </w:p>
    <w:p w14:paraId="36DC87EE">
      <w:pPr>
        <w:pStyle w:val="4"/>
        <w:spacing w:line="240" w:lineRule="auto"/>
        <w:ind w:left="0"/>
        <w:rPr>
          <w:sz w:val="20"/>
        </w:rPr>
      </w:pPr>
    </w:p>
    <w:p w14:paraId="5E6BCC07">
      <w:pPr>
        <w:pStyle w:val="4"/>
        <w:spacing w:before="2" w:line="240" w:lineRule="auto"/>
        <w:ind w:left="0"/>
        <w:rPr>
          <w:sz w:val="22"/>
        </w:rPr>
      </w:pPr>
    </w:p>
    <w:p w14:paraId="31446FE9">
      <w:pPr>
        <w:spacing w:before="90"/>
        <w:ind w:left="1942" w:right="2939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UNIT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–IV</w:t>
      </w:r>
    </w:p>
    <w:p w14:paraId="6769A801">
      <w:pPr>
        <w:spacing w:before="41"/>
        <w:ind w:left="18" w:right="0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SOCIAL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ISSUES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THE ENVIRONMENT</w:t>
      </w:r>
    </w:p>
    <w:p w14:paraId="6A93DF93">
      <w:pPr>
        <w:pStyle w:val="4"/>
        <w:spacing w:before="3" w:line="240" w:lineRule="auto"/>
        <w:ind w:left="0"/>
        <w:rPr>
          <w:b/>
          <w:sz w:val="23"/>
        </w:rPr>
      </w:pPr>
    </w:p>
    <w:p w14:paraId="2E85B75A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10235"/>
        </w:tabs>
        <w:spacing w:before="9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……</w:t>
      </w:r>
      <w:r>
        <w:rPr>
          <w:spacing w:val="-2"/>
          <w:sz w:val="24"/>
        </w:rPr>
        <w:t xml:space="preserve"> </w:t>
      </w:r>
      <w:r>
        <w:rPr>
          <w:sz w:val="24"/>
        </w:rPr>
        <w:t>Act</w:t>
      </w:r>
      <w:r>
        <w:rPr>
          <w:spacing w:val="2"/>
          <w:sz w:val="24"/>
        </w:rPr>
        <w:t xml:space="preserve"> </w:t>
      </w:r>
      <w:r>
        <w:rPr>
          <w:sz w:val="24"/>
        </w:rPr>
        <w:t>provides for</w:t>
      </w:r>
      <w:r>
        <w:rPr>
          <w:spacing w:val="-1"/>
          <w:sz w:val="24"/>
        </w:rPr>
        <w:t xml:space="preserve"> </w:t>
      </w:r>
      <w:r>
        <w:rPr>
          <w:sz w:val="24"/>
        </w:rPr>
        <w:t>setting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National</w:t>
      </w:r>
      <w:r>
        <w:rPr>
          <w:spacing w:val="-7"/>
          <w:sz w:val="24"/>
        </w:rPr>
        <w:t xml:space="preserve"> </w:t>
      </w:r>
      <w:r>
        <w:rPr>
          <w:sz w:val="24"/>
        </w:rPr>
        <w:t>Parks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Wild</w:t>
      </w:r>
      <w:r>
        <w:rPr>
          <w:spacing w:val="2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Sanctuaries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689B5CD6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Environment protection</w:t>
      </w:r>
      <w:r>
        <w:rPr>
          <w:spacing w:val="-4"/>
          <w:sz w:val="24"/>
        </w:rPr>
        <w:t xml:space="preserve"> </w:t>
      </w:r>
      <w:r>
        <w:rPr>
          <w:sz w:val="24"/>
        </w:rPr>
        <w:t>Act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Wildlife</w:t>
      </w:r>
      <w:r>
        <w:rPr>
          <w:spacing w:val="-5"/>
          <w:sz w:val="24"/>
        </w:rPr>
        <w:t xml:space="preserve"> </w:t>
      </w:r>
      <w:r>
        <w:rPr>
          <w:sz w:val="24"/>
        </w:rPr>
        <w:t>(Protection)</w:t>
      </w:r>
    </w:p>
    <w:p w14:paraId="46AB576F">
      <w:pPr>
        <w:pStyle w:val="4"/>
        <w:tabs>
          <w:tab w:val="left" w:pos="5193"/>
        </w:tabs>
        <w:spacing w:before="3"/>
      </w:pPr>
      <w:r>
        <w:t>C)</w:t>
      </w:r>
      <w:r>
        <w:rPr>
          <w:spacing w:val="-2"/>
        </w:rPr>
        <w:t xml:space="preserve"> </w:t>
      </w:r>
      <w:r>
        <w:t>Forest</w:t>
      </w:r>
      <w:r>
        <w:rPr>
          <w:spacing w:val="2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t>Act</w:t>
      </w:r>
      <w:r>
        <w:tab/>
      </w:r>
      <w:r>
        <w:t>D)</w:t>
      </w:r>
      <w:r>
        <w:rPr>
          <w:spacing w:val="-1"/>
        </w:rPr>
        <w:t xml:space="preserve"> </w:t>
      </w:r>
      <w:r>
        <w:t>Water</w:t>
      </w:r>
      <w:r>
        <w:rPr>
          <w:spacing w:val="-2"/>
        </w:rPr>
        <w:t xml:space="preserve"> </w:t>
      </w:r>
      <w:r>
        <w:t>prevention</w:t>
      </w:r>
      <w:r>
        <w:rPr>
          <w:spacing w:val="-7"/>
        </w:rPr>
        <w:t xml:space="preserve"> </w:t>
      </w:r>
      <w:r>
        <w:t>Act</w:t>
      </w:r>
    </w:p>
    <w:p w14:paraId="3CD427AA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10235"/>
        </w:tabs>
        <w:spacing w:before="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Sustainable</w:t>
      </w:r>
      <w:r>
        <w:rPr>
          <w:spacing w:val="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7E987725">
      <w:pPr>
        <w:pStyle w:val="6"/>
        <w:numPr>
          <w:ilvl w:val="1"/>
          <w:numId w:val="13"/>
        </w:numPr>
        <w:tabs>
          <w:tab w:val="left" w:pos="1905"/>
          <w:tab w:val="left" w:pos="5193"/>
        </w:tabs>
        <w:spacing w:before="2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Brundtland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3"/>
          <w:sz w:val="24"/>
        </w:rPr>
        <w:t xml:space="preserve"> </w:t>
      </w:r>
      <w:r>
        <w:rPr>
          <w:sz w:val="24"/>
        </w:rPr>
        <w:t>Mayers</w:t>
      </w:r>
      <w:r>
        <w:rPr>
          <w:spacing w:val="-1"/>
          <w:sz w:val="24"/>
        </w:rPr>
        <w:t xml:space="preserve"> </w:t>
      </w:r>
      <w:r>
        <w:rPr>
          <w:sz w:val="24"/>
        </w:rPr>
        <w:t>et.al</w:t>
      </w:r>
    </w:p>
    <w:p w14:paraId="3C8E6696">
      <w:pPr>
        <w:pStyle w:val="4"/>
        <w:tabs>
          <w:tab w:val="left" w:pos="5193"/>
        </w:tabs>
      </w:pPr>
      <w:r>
        <w:t>C)</w:t>
      </w:r>
      <w:r>
        <w:rPr>
          <w:spacing w:val="1"/>
        </w:rPr>
        <w:t xml:space="preserve"> </w:t>
      </w:r>
      <w:r>
        <w:t>Wilson.</w:t>
      </w:r>
      <w:r>
        <w:rPr>
          <w:spacing w:val="2"/>
        </w:rPr>
        <w:t xml:space="preserve"> </w:t>
      </w:r>
      <w:r>
        <w:t>Et.al</w:t>
      </w:r>
      <w:r>
        <w:tab/>
      </w:r>
      <w:r>
        <w:t>D)</w:t>
      </w:r>
      <w:r>
        <w:rPr>
          <w:spacing w:val="3"/>
        </w:rPr>
        <w:t xml:space="preserve"> </w:t>
      </w:r>
      <w:r>
        <w:t>Meadows</w:t>
      </w:r>
      <w:r>
        <w:rPr>
          <w:spacing w:val="-2"/>
        </w:rPr>
        <w:t xml:space="preserve"> </w:t>
      </w:r>
      <w:r>
        <w:t>et.al</w:t>
      </w:r>
    </w:p>
    <w:p w14:paraId="342BD047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10235"/>
        </w:tabs>
        <w:spacing w:before="3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‘greenhouse</w:t>
      </w:r>
      <w:r>
        <w:rPr>
          <w:spacing w:val="-1"/>
          <w:sz w:val="24"/>
        </w:rPr>
        <w:t xml:space="preserve"> </w:t>
      </w:r>
      <w:r>
        <w:rPr>
          <w:sz w:val="24"/>
        </w:rPr>
        <w:t>gas’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3220B7E4">
      <w:pPr>
        <w:pStyle w:val="6"/>
        <w:numPr>
          <w:ilvl w:val="1"/>
          <w:numId w:val="13"/>
        </w:numPr>
        <w:tabs>
          <w:tab w:val="left" w:pos="1905"/>
          <w:tab w:val="left" w:pos="519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Oxygen</w:t>
      </w:r>
      <w:r>
        <w:rPr>
          <w:sz w:val="24"/>
        </w:rPr>
        <w:tab/>
      </w:r>
      <w:r>
        <w:rPr>
          <w:sz w:val="24"/>
        </w:rPr>
        <w:t>B) Carbon</w:t>
      </w:r>
      <w:r>
        <w:rPr>
          <w:spacing w:val="-7"/>
          <w:sz w:val="24"/>
        </w:rPr>
        <w:t xml:space="preserve"> </w:t>
      </w:r>
      <w:r>
        <w:rPr>
          <w:sz w:val="24"/>
        </w:rPr>
        <w:t>dioxide</w:t>
      </w:r>
    </w:p>
    <w:p w14:paraId="533A68B5">
      <w:pPr>
        <w:pStyle w:val="4"/>
        <w:tabs>
          <w:tab w:val="left" w:pos="5193"/>
        </w:tabs>
        <w:spacing w:before="2"/>
      </w:pPr>
      <w:r>
        <w:t>C) Chlorofluorocarbons</w:t>
      </w:r>
      <w:r>
        <w:tab/>
      </w:r>
      <w:r>
        <w:t>D)</w:t>
      </w:r>
      <w:r>
        <w:rPr>
          <w:spacing w:val="-2"/>
        </w:rPr>
        <w:t xml:space="preserve"> </w:t>
      </w:r>
      <w:r>
        <w:t>Methane</w:t>
      </w:r>
    </w:p>
    <w:p w14:paraId="79E78F35">
      <w:pPr>
        <w:pStyle w:val="6"/>
        <w:numPr>
          <w:ilvl w:val="0"/>
          <w:numId w:val="13"/>
        </w:numPr>
        <w:tabs>
          <w:tab w:val="left" w:pos="786"/>
          <w:tab w:val="left" w:pos="9515"/>
          <w:tab w:val="left" w:pos="10235"/>
        </w:tabs>
        <w:spacing w:before="0" w:after="0" w:line="274" w:lineRule="exact"/>
        <w:ind w:left="785" w:right="0" w:hanging="361"/>
        <w:jc w:val="left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forest act,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cultivation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non-forest</w:t>
      </w:r>
      <w:r>
        <w:rPr>
          <w:spacing w:val="5"/>
          <w:sz w:val="24"/>
        </w:rPr>
        <w:t xml:space="preserve"> </w:t>
      </w:r>
      <w:r>
        <w:rPr>
          <w:sz w:val="24"/>
        </w:rPr>
        <w:t>activity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784E69E9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Tea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Rubber</w:t>
      </w:r>
    </w:p>
    <w:p w14:paraId="389977DF">
      <w:pPr>
        <w:pStyle w:val="4"/>
        <w:tabs>
          <w:tab w:val="left" w:pos="5193"/>
        </w:tabs>
        <w:spacing w:before="3"/>
      </w:pPr>
      <w:r>
        <w:t>C)</w:t>
      </w:r>
      <w:r>
        <w:rPr>
          <w:spacing w:val="1"/>
        </w:rPr>
        <w:t xml:space="preserve"> </w:t>
      </w:r>
      <w:r>
        <w:t>Mulberry</w:t>
      </w:r>
      <w:r>
        <w:tab/>
      </w:r>
      <w:r>
        <w:t>D) None</w:t>
      </w:r>
    </w:p>
    <w:p w14:paraId="4EF811D2">
      <w:pPr>
        <w:pStyle w:val="6"/>
        <w:numPr>
          <w:ilvl w:val="0"/>
          <w:numId w:val="13"/>
        </w:numPr>
        <w:tabs>
          <w:tab w:val="left" w:pos="786"/>
          <w:tab w:val="left" w:pos="9515"/>
          <w:tab w:val="left" w:pos="10235"/>
        </w:tabs>
        <w:spacing w:before="0" w:after="0" w:line="275" w:lineRule="exact"/>
        <w:ind w:left="785" w:right="0" w:hanging="361"/>
        <w:jc w:val="left"/>
        <w:rPr>
          <w:sz w:val="24"/>
        </w:rPr>
      </w:pPr>
      <w:r>
        <w:rPr>
          <w:sz w:val="24"/>
        </w:rPr>
        <w:t>Formation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hole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ozone</w:t>
      </w:r>
      <w:r>
        <w:rPr>
          <w:spacing w:val="3"/>
          <w:sz w:val="24"/>
        </w:rPr>
        <w:t xml:space="preserve"> </w:t>
      </w:r>
      <w:r>
        <w:rPr>
          <w:sz w:val="24"/>
        </w:rPr>
        <w:t>is maximum</w:t>
      </w:r>
      <w:r>
        <w:rPr>
          <w:spacing w:val="-6"/>
          <w:sz w:val="24"/>
        </w:rPr>
        <w:t xml:space="preserve"> </w:t>
      </w:r>
      <w:r>
        <w:rPr>
          <w:sz w:val="24"/>
        </w:rPr>
        <w:t>over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1D19A3C9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2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India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Antarctica</w:t>
      </w:r>
    </w:p>
    <w:p w14:paraId="63D33F00">
      <w:pPr>
        <w:pStyle w:val="4"/>
        <w:tabs>
          <w:tab w:val="left" w:pos="5193"/>
        </w:tabs>
      </w:pPr>
      <w:r>
        <w:t>C)</w:t>
      </w:r>
      <w:r>
        <w:rPr>
          <w:spacing w:val="3"/>
        </w:rPr>
        <w:t xml:space="preserve"> </w:t>
      </w:r>
      <w:r>
        <w:t>Europe</w:t>
      </w:r>
      <w:r>
        <w:tab/>
      </w:r>
      <w:r>
        <w:t>D)</w:t>
      </w:r>
      <w:r>
        <w:rPr>
          <w:spacing w:val="-1"/>
        </w:rPr>
        <w:t xml:space="preserve"> </w:t>
      </w:r>
      <w:r>
        <w:t>Africa</w:t>
      </w:r>
    </w:p>
    <w:p w14:paraId="282C4E0B">
      <w:pPr>
        <w:pStyle w:val="6"/>
        <w:numPr>
          <w:ilvl w:val="0"/>
          <w:numId w:val="13"/>
        </w:numPr>
        <w:tabs>
          <w:tab w:val="left" w:pos="786"/>
          <w:tab w:val="left" w:pos="9515"/>
          <w:tab w:val="left" w:pos="10235"/>
        </w:tabs>
        <w:spacing w:before="3" w:after="0" w:line="275" w:lineRule="exact"/>
        <w:ind w:left="785" w:right="0" w:hanging="361"/>
        <w:jc w:val="left"/>
        <w:rPr>
          <w:sz w:val="24"/>
        </w:rPr>
      </w:pPr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5"/>
          <w:sz w:val="24"/>
        </w:rPr>
        <w:t xml:space="preserve"> </w:t>
      </w:r>
      <w:r>
        <w:rPr>
          <w:sz w:val="24"/>
        </w:rPr>
        <w:t>Day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2EE9AF29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July</w:t>
      </w:r>
      <w:r>
        <w:rPr>
          <w:spacing w:val="-5"/>
          <w:sz w:val="24"/>
        </w:rPr>
        <w:t xml:space="preserve"> </w:t>
      </w:r>
      <w:r>
        <w:rPr>
          <w:sz w:val="24"/>
        </w:rPr>
        <w:t>21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July</w:t>
      </w:r>
      <w:r>
        <w:rPr>
          <w:spacing w:val="-8"/>
          <w:sz w:val="24"/>
        </w:rPr>
        <w:t xml:space="preserve"> </w:t>
      </w:r>
      <w:r>
        <w:rPr>
          <w:sz w:val="24"/>
        </w:rPr>
        <w:t>11</w:t>
      </w:r>
    </w:p>
    <w:p w14:paraId="0C45F8DC">
      <w:pPr>
        <w:pStyle w:val="4"/>
        <w:tabs>
          <w:tab w:val="left" w:pos="5193"/>
        </w:tabs>
        <w:spacing w:before="3"/>
      </w:pPr>
      <w:r>
        <w:t>C) June</w:t>
      </w:r>
      <w:r>
        <w:rPr>
          <w:spacing w:val="-1"/>
        </w:rPr>
        <w:t xml:space="preserve"> </w:t>
      </w:r>
      <w:r>
        <w:t>11</w:t>
      </w:r>
      <w:r>
        <w:tab/>
      </w:r>
      <w:r>
        <w:t>D) June</w:t>
      </w:r>
      <w:r>
        <w:rPr>
          <w:spacing w:val="-1"/>
        </w:rPr>
        <w:t xml:space="preserve"> </w:t>
      </w:r>
      <w:r>
        <w:t>5</w:t>
      </w:r>
    </w:p>
    <w:p w14:paraId="0F74450C">
      <w:pPr>
        <w:pStyle w:val="6"/>
        <w:numPr>
          <w:ilvl w:val="0"/>
          <w:numId w:val="13"/>
        </w:numPr>
        <w:tabs>
          <w:tab w:val="left" w:pos="795"/>
          <w:tab w:val="left" w:pos="9841"/>
          <w:tab w:val="left" w:pos="10235"/>
        </w:tabs>
        <w:spacing w:before="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Rajendra</w:t>
      </w:r>
      <w:r>
        <w:rPr>
          <w:spacing w:val="-1"/>
          <w:sz w:val="24"/>
        </w:rPr>
        <w:t xml:space="preserve"> </w:t>
      </w:r>
      <w:r>
        <w:rPr>
          <w:sz w:val="24"/>
        </w:rPr>
        <w:t>Singh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“Tarun</w:t>
      </w:r>
      <w:r>
        <w:rPr>
          <w:spacing w:val="-3"/>
          <w:sz w:val="24"/>
        </w:rPr>
        <w:t xml:space="preserve"> </w:t>
      </w:r>
      <w:r>
        <w:rPr>
          <w:sz w:val="24"/>
        </w:rPr>
        <w:t>Bharat</w:t>
      </w:r>
      <w:r>
        <w:rPr>
          <w:spacing w:val="6"/>
          <w:sz w:val="24"/>
        </w:rPr>
        <w:t xml:space="preserve"> </w:t>
      </w:r>
      <w:r>
        <w:rPr>
          <w:sz w:val="24"/>
        </w:rPr>
        <w:t>Sangh”</w:t>
      </w:r>
      <w:r>
        <w:rPr>
          <w:spacing w:val="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awarded</w:t>
      </w:r>
      <w:r>
        <w:rPr>
          <w:spacing w:val="1"/>
          <w:sz w:val="24"/>
        </w:rPr>
        <w:t xml:space="preserve"> </w:t>
      </w:r>
      <w:r>
        <w:rPr>
          <w:sz w:val="24"/>
        </w:rPr>
        <w:t>Magsaysay</w:t>
      </w:r>
      <w:r>
        <w:rPr>
          <w:spacing w:val="-9"/>
          <w:sz w:val="24"/>
        </w:rPr>
        <w:t xml:space="preserve"> </w:t>
      </w:r>
      <w:r>
        <w:rPr>
          <w:sz w:val="24"/>
        </w:rPr>
        <w:t>award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his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78"/>
          <w:sz w:val="24"/>
        </w:rPr>
        <w:t xml:space="preserve"> </w:t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489B579E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2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Conservation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forestry</w:t>
      </w:r>
    </w:p>
    <w:p w14:paraId="5EEDE298">
      <w:pPr>
        <w:pStyle w:val="4"/>
        <w:tabs>
          <w:tab w:val="left" w:pos="5193"/>
        </w:tabs>
      </w:pPr>
      <w:r>
        <w:t>C)</w:t>
      </w:r>
      <w:r>
        <w:rPr>
          <w:spacing w:val="2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Technology</w:t>
      </w:r>
      <w:r>
        <w:tab/>
      </w:r>
      <w:r>
        <w:t>D)</w:t>
      </w:r>
      <w:r>
        <w:rPr>
          <w:spacing w:val="-1"/>
        </w:rPr>
        <w:t xml:space="preserve"> </w:t>
      </w:r>
      <w:r>
        <w:t>Popularization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solar</w:t>
      </w:r>
      <w:r>
        <w:rPr>
          <w:spacing w:val="-1"/>
        </w:rPr>
        <w:t xml:space="preserve"> </w:t>
      </w:r>
      <w:r>
        <w:t>Energy</w:t>
      </w:r>
    </w:p>
    <w:p w14:paraId="37C462A9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9841"/>
          <w:tab w:val="left" w:pos="10297"/>
        </w:tabs>
        <w:spacing w:before="3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depletion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Ozone</w:t>
      </w:r>
      <w:r>
        <w:rPr>
          <w:spacing w:val="2"/>
          <w:sz w:val="24"/>
        </w:rPr>
        <w:t xml:space="preserve"> </w:t>
      </w:r>
      <w:r>
        <w:rPr>
          <w:sz w:val="24"/>
        </w:rPr>
        <w:t>occurs on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4EF52CF1">
      <w:pPr>
        <w:pStyle w:val="6"/>
        <w:numPr>
          <w:ilvl w:val="1"/>
          <w:numId w:val="13"/>
        </w:numPr>
        <w:tabs>
          <w:tab w:val="left" w:pos="1905"/>
          <w:tab w:val="left" w:pos="591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Equator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North</w:t>
      </w:r>
      <w:r>
        <w:rPr>
          <w:spacing w:val="-5"/>
          <w:sz w:val="24"/>
        </w:rPr>
        <w:t xml:space="preserve"> </w:t>
      </w:r>
      <w:r>
        <w:rPr>
          <w:sz w:val="24"/>
        </w:rPr>
        <w:t>pole</w:t>
      </w:r>
    </w:p>
    <w:p w14:paraId="17ABB53A">
      <w:pPr>
        <w:pStyle w:val="4"/>
        <w:tabs>
          <w:tab w:val="left" w:pos="5913"/>
        </w:tabs>
        <w:spacing w:before="2"/>
      </w:pPr>
      <w:r>
        <w:t>C)</w:t>
      </w:r>
      <w:r>
        <w:rPr>
          <w:spacing w:val="2"/>
        </w:rPr>
        <w:t xml:space="preserve"> </w:t>
      </w:r>
      <w:r>
        <w:t>South</w:t>
      </w:r>
      <w:r>
        <w:rPr>
          <w:spacing w:val="-5"/>
        </w:rPr>
        <w:t xml:space="preserve"> </w:t>
      </w:r>
      <w:r>
        <w:t>pole</w:t>
      </w:r>
      <w:r>
        <w:tab/>
      </w:r>
      <w:r>
        <w:t>D)</w:t>
      </w:r>
      <w:r>
        <w:rPr>
          <w:spacing w:val="-1"/>
        </w:rPr>
        <w:t xml:space="preserve"> </w:t>
      </w:r>
      <w:r>
        <w:t>Tropics</w:t>
      </w:r>
    </w:p>
    <w:p w14:paraId="0635D4DE">
      <w:pPr>
        <w:pStyle w:val="6"/>
        <w:numPr>
          <w:ilvl w:val="0"/>
          <w:numId w:val="13"/>
        </w:numPr>
        <w:tabs>
          <w:tab w:val="left" w:pos="795"/>
          <w:tab w:val="left" w:leader="dot" w:pos="6131"/>
        </w:tabs>
        <w:spacing w:before="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Environment</w:t>
      </w:r>
      <w:r>
        <w:rPr>
          <w:spacing w:val="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6"/>
          <w:sz w:val="24"/>
        </w:rPr>
        <w:t xml:space="preserve"> </w:t>
      </w:r>
      <w:r>
        <w:rPr>
          <w:sz w:val="24"/>
        </w:rPr>
        <w:t>act</w:t>
      </w:r>
      <w:r>
        <w:rPr>
          <w:spacing w:val="3"/>
          <w:sz w:val="24"/>
        </w:rPr>
        <w:t xml:space="preserve"> </w:t>
      </w:r>
      <w:r>
        <w:rPr>
          <w:sz w:val="24"/>
        </w:rPr>
        <w:t>came</w:t>
      </w:r>
      <w:r>
        <w:rPr>
          <w:spacing w:val="6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force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z w:val="24"/>
        </w:rPr>
        <w:tab/>
      </w:r>
      <w:r>
        <w:rPr>
          <w:sz w:val="24"/>
        </w:rPr>
        <w:t>1986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birth</w:t>
      </w:r>
      <w:r>
        <w:rPr>
          <w:spacing w:val="1"/>
          <w:sz w:val="24"/>
        </w:rPr>
        <w:t xml:space="preserve"> </w:t>
      </w:r>
      <w:r>
        <w:rPr>
          <w:sz w:val="24"/>
        </w:rPr>
        <w:t>anniversary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</w:p>
    <w:p w14:paraId="197D57EE">
      <w:pPr>
        <w:pStyle w:val="4"/>
        <w:tabs>
          <w:tab w:val="left" w:pos="9515"/>
          <w:tab w:val="left" w:pos="9899"/>
          <w:tab w:val="left" w:pos="10360"/>
        </w:tabs>
        <w:spacing w:before="3"/>
        <w:ind w:left="794"/>
      </w:pPr>
      <w:r>
        <w:t>Smt.</w:t>
      </w:r>
      <w:r>
        <w:rPr>
          <w:spacing w:val="-3"/>
        </w:rPr>
        <w:t xml:space="preserve"> </w:t>
      </w:r>
      <w:r>
        <w:t>Indira</w:t>
      </w:r>
      <w:r>
        <w:rPr>
          <w:spacing w:val="-1"/>
        </w:rPr>
        <w:t xml:space="preserve"> </w:t>
      </w:r>
      <w:r>
        <w:t>Gandhi</w:t>
      </w:r>
      <w:r>
        <w:tab/>
      </w:r>
      <w:r>
        <w:t>[</w:t>
      </w:r>
      <w:r>
        <w:tab/>
      </w:r>
      <w:r>
        <w:t>C</w:t>
      </w:r>
      <w:r>
        <w:tab/>
      </w:r>
      <w:r>
        <w:t>]</w:t>
      </w:r>
    </w:p>
    <w:p w14:paraId="33453E04">
      <w:pPr>
        <w:pStyle w:val="6"/>
        <w:numPr>
          <w:ilvl w:val="1"/>
          <w:numId w:val="13"/>
        </w:numPr>
        <w:tabs>
          <w:tab w:val="left" w:pos="1953"/>
          <w:tab w:val="left" w:pos="591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July</w:t>
      </w:r>
      <w:r>
        <w:rPr>
          <w:spacing w:val="-5"/>
          <w:sz w:val="24"/>
        </w:rPr>
        <w:t xml:space="preserve"> </w:t>
      </w:r>
      <w:r>
        <w:rPr>
          <w:sz w:val="24"/>
        </w:rPr>
        <w:t>21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July</w:t>
      </w:r>
      <w:r>
        <w:rPr>
          <w:spacing w:val="-9"/>
          <w:sz w:val="24"/>
        </w:rPr>
        <w:t xml:space="preserve"> </w:t>
      </w:r>
      <w:r>
        <w:rPr>
          <w:sz w:val="24"/>
        </w:rPr>
        <w:t>11</w:t>
      </w:r>
    </w:p>
    <w:p w14:paraId="3AC676CE">
      <w:pPr>
        <w:pStyle w:val="4"/>
        <w:tabs>
          <w:tab w:val="left" w:pos="5913"/>
        </w:tabs>
        <w:spacing w:before="2"/>
      </w:pPr>
      <w:r>
        <w:t>C)</w:t>
      </w:r>
      <w:r>
        <w:rPr>
          <w:spacing w:val="1"/>
        </w:rPr>
        <w:t xml:space="preserve"> </w:t>
      </w:r>
      <w:r>
        <w:t>November</w:t>
      </w:r>
      <w:r>
        <w:rPr>
          <w:spacing w:val="1"/>
        </w:rPr>
        <w:t xml:space="preserve"> </w:t>
      </w:r>
      <w:r>
        <w:t>19</w:t>
      </w:r>
      <w:r>
        <w:tab/>
      </w:r>
      <w:r>
        <w:t>D) June</w:t>
      </w:r>
      <w:r>
        <w:rPr>
          <w:spacing w:val="-1"/>
        </w:rPr>
        <w:t xml:space="preserve"> </w:t>
      </w:r>
      <w:r>
        <w:t>5</w:t>
      </w:r>
    </w:p>
    <w:p w14:paraId="32991AE4">
      <w:pPr>
        <w:pStyle w:val="6"/>
        <w:numPr>
          <w:ilvl w:val="0"/>
          <w:numId w:val="13"/>
        </w:numPr>
        <w:tabs>
          <w:tab w:val="left" w:pos="795"/>
        </w:tabs>
        <w:spacing w:before="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country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World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provision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</w:p>
    <w:p w14:paraId="1086F906">
      <w:pPr>
        <w:pStyle w:val="4"/>
        <w:tabs>
          <w:tab w:val="left" w:pos="9515"/>
          <w:tab w:val="left" w:pos="9841"/>
          <w:tab w:val="left" w:pos="10312"/>
        </w:tabs>
        <w:spacing w:before="3"/>
        <w:ind w:left="857"/>
      </w:pPr>
      <w:r>
        <w:t>constitution</w:t>
      </w:r>
      <w:r>
        <w:rPr>
          <w:spacing w:val="-2"/>
        </w:rPr>
        <w:t xml:space="preserve"> </w:t>
      </w:r>
      <w:r>
        <w:t>is</w:t>
      </w:r>
      <w:r>
        <w:tab/>
      </w:r>
      <w:r>
        <w:t>[</w:t>
      </w:r>
      <w:r>
        <w:tab/>
      </w:r>
      <w:r>
        <w:t>A</w:t>
      </w:r>
      <w:r>
        <w:tab/>
      </w:r>
      <w:r>
        <w:t>]</w:t>
      </w:r>
    </w:p>
    <w:p w14:paraId="67FE2452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India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3"/>
          <w:sz w:val="24"/>
        </w:rPr>
        <w:t xml:space="preserve"> </w:t>
      </w:r>
      <w:r>
        <w:rPr>
          <w:sz w:val="24"/>
        </w:rPr>
        <w:t>USA</w:t>
      </w:r>
    </w:p>
    <w:p w14:paraId="3B926DF2">
      <w:pPr>
        <w:pStyle w:val="4"/>
        <w:tabs>
          <w:tab w:val="left" w:pos="5193"/>
        </w:tabs>
        <w:spacing w:before="3"/>
      </w:pPr>
      <w:r>
        <w:t>C) Africa</w:t>
      </w:r>
      <w:r>
        <w:tab/>
      </w:r>
      <w:r>
        <w:t>D) China</w:t>
      </w:r>
    </w:p>
    <w:p w14:paraId="4B2D7D7E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9841"/>
          <w:tab w:val="left" w:pos="10369"/>
        </w:tabs>
        <w:spacing w:before="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World</w:t>
      </w:r>
      <w:r>
        <w:rPr>
          <w:spacing w:val="1"/>
          <w:sz w:val="24"/>
        </w:rPr>
        <w:t xml:space="preserve"> </w:t>
      </w:r>
      <w:r>
        <w:rPr>
          <w:sz w:val="24"/>
        </w:rPr>
        <w:t>animal</w:t>
      </w:r>
      <w:r>
        <w:rPr>
          <w:spacing w:val="-4"/>
          <w:sz w:val="24"/>
        </w:rPr>
        <w:t xml:space="preserve"> </w:t>
      </w:r>
      <w:r>
        <w:rPr>
          <w:sz w:val="24"/>
        </w:rPr>
        <w:t>welfare day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1995B61D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2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October</w:t>
      </w:r>
      <w:r>
        <w:rPr>
          <w:spacing w:val="2"/>
          <w:sz w:val="24"/>
        </w:rPr>
        <w:t xml:space="preserve"> </w:t>
      </w:r>
      <w:r>
        <w:rPr>
          <w:sz w:val="24"/>
        </w:rPr>
        <w:t>22</w:t>
      </w:r>
      <w:r>
        <w:rPr>
          <w:sz w:val="24"/>
        </w:rPr>
        <w:tab/>
      </w:r>
      <w:r>
        <w:rPr>
          <w:sz w:val="24"/>
        </w:rPr>
        <w:t>B) October</w:t>
      </w:r>
      <w:r>
        <w:rPr>
          <w:spacing w:val="3"/>
          <w:sz w:val="24"/>
        </w:rPr>
        <w:t xml:space="preserve"> </w:t>
      </w:r>
      <w:r>
        <w:rPr>
          <w:sz w:val="24"/>
        </w:rPr>
        <w:t>2</w:t>
      </w:r>
    </w:p>
    <w:p w14:paraId="1CA92CC3">
      <w:pPr>
        <w:pStyle w:val="4"/>
        <w:tabs>
          <w:tab w:val="left" w:pos="5198"/>
        </w:tabs>
      </w:pPr>
      <w:r>
        <w:t>C)</w:t>
      </w:r>
      <w:r>
        <w:rPr>
          <w:spacing w:val="1"/>
        </w:rPr>
        <w:t xml:space="preserve"> </w:t>
      </w:r>
      <w:r>
        <w:t>October</w:t>
      </w:r>
      <w:r>
        <w:rPr>
          <w:spacing w:val="2"/>
        </w:rPr>
        <w:t xml:space="preserve"> </w:t>
      </w:r>
      <w:r>
        <w:t>3</w:t>
      </w:r>
      <w:r>
        <w:tab/>
      </w:r>
      <w:r>
        <w:t>D)</w:t>
      </w:r>
      <w:r>
        <w:rPr>
          <w:spacing w:val="-6"/>
        </w:rPr>
        <w:t xml:space="preserve"> </w:t>
      </w:r>
      <w:r>
        <w:t>October</w:t>
      </w:r>
      <w:r>
        <w:rPr>
          <w:spacing w:val="-1"/>
        </w:rPr>
        <w:t xml:space="preserve"> </w:t>
      </w:r>
      <w:r>
        <w:t>4</w:t>
      </w:r>
    </w:p>
    <w:p w14:paraId="39E7220C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9961"/>
          <w:tab w:val="left" w:pos="10360"/>
        </w:tabs>
        <w:spacing w:before="3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Ozone</w:t>
      </w:r>
      <w:r>
        <w:rPr>
          <w:spacing w:val="4"/>
          <w:sz w:val="24"/>
        </w:rPr>
        <w:t xml:space="preserve"> </w:t>
      </w:r>
      <w:r>
        <w:rPr>
          <w:sz w:val="24"/>
        </w:rPr>
        <w:t>layer</w:t>
      </w:r>
      <w:r>
        <w:rPr>
          <w:spacing w:val="1"/>
          <w:sz w:val="24"/>
        </w:rPr>
        <w:t xml:space="preserve"> </w:t>
      </w:r>
      <w:r>
        <w:rPr>
          <w:sz w:val="24"/>
        </w:rPr>
        <w:t>acts as</w:t>
      </w:r>
      <w:r>
        <w:rPr>
          <w:spacing w:val="-2"/>
          <w:sz w:val="24"/>
        </w:rPr>
        <w:t xml:space="preserve"> </w:t>
      </w:r>
      <w:r>
        <w:rPr>
          <w:sz w:val="24"/>
        </w:rPr>
        <w:t>natural</w:t>
      </w:r>
      <w:r>
        <w:rPr>
          <w:spacing w:val="-8"/>
          <w:sz w:val="24"/>
        </w:rPr>
        <w:t xml:space="preserve"> </w:t>
      </w:r>
      <w:r>
        <w:rPr>
          <w:sz w:val="24"/>
        </w:rPr>
        <w:t>sunscreen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protects life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earth</w:t>
      </w:r>
      <w:r>
        <w:rPr>
          <w:spacing w:val="-2"/>
          <w:sz w:val="24"/>
        </w:rPr>
        <w:t xml:space="preserve"> </w:t>
      </w:r>
      <w:r>
        <w:rPr>
          <w:sz w:val="24"/>
        </w:rPr>
        <w:t>against</w:t>
      </w:r>
      <w:r>
        <w:rPr>
          <w:spacing w:val="5"/>
          <w:sz w:val="24"/>
        </w:rPr>
        <w:t xml:space="preserve"> </w:t>
      </w:r>
      <w:r>
        <w:rPr>
          <w:sz w:val="24"/>
        </w:rPr>
        <w:t>……</w:t>
      </w:r>
      <w:r>
        <w:rPr>
          <w:spacing w:val="-4"/>
          <w:sz w:val="24"/>
        </w:rPr>
        <w:t xml:space="preserve"> </w:t>
      </w:r>
      <w:r>
        <w:rPr>
          <w:sz w:val="24"/>
        </w:rPr>
        <w:t>rays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34C1E4D4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Visible</w:t>
      </w:r>
      <w:r>
        <w:rPr>
          <w:spacing w:val="-3"/>
          <w:sz w:val="24"/>
        </w:rPr>
        <w:t xml:space="preserve"> </w:t>
      </w:r>
      <w:r>
        <w:rPr>
          <w:sz w:val="24"/>
        </w:rPr>
        <w:t>rays</w:t>
      </w:r>
      <w:r>
        <w:rPr>
          <w:sz w:val="24"/>
        </w:rPr>
        <w:tab/>
      </w:r>
      <w:r>
        <w:rPr>
          <w:sz w:val="24"/>
        </w:rPr>
        <w:t>B) Infra-red</w:t>
      </w:r>
      <w:r>
        <w:rPr>
          <w:spacing w:val="-2"/>
          <w:sz w:val="24"/>
        </w:rPr>
        <w:t xml:space="preserve"> </w:t>
      </w:r>
      <w:r>
        <w:rPr>
          <w:sz w:val="24"/>
        </w:rPr>
        <w:t>rays</w:t>
      </w:r>
    </w:p>
    <w:p w14:paraId="6A6835E0">
      <w:pPr>
        <w:pStyle w:val="4"/>
        <w:tabs>
          <w:tab w:val="left" w:pos="5193"/>
        </w:tabs>
        <w:spacing w:before="2"/>
      </w:pPr>
      <w:r>
        <w:t>C)</w:t>
      </w:r>
      <w:r>
        <w:rPr>
          <w:spacing w:val="1"/>
        </w:rPr>
        <w:t xml:space="preserve"> </w:t>
      </w:r>
      <w:r>
        <w:t>UV</w:t>
      </w:r>
      <w:r>
        <w:rPr>
          <w:spacing w:val="-2"/>
        </w:rPr>
        <w:t xml:space="preserve"> </w:t>
      </w:r>
      <w:r>
        <w:t>rays</w:t>
      </w:r>
      <w:r>
        <w:tab/>
      </w:r>
      <w:r>
        <w:t>D) None</w:t>
      </w:r>
    </w:p>
    <w:p w14:paraId="14C9C127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9899"/>
          <w:tab w:val="left" w:pos="10360"/>
        </w:tabs>
        <w:spacing w:before="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acid</w:t>
      </w:r>
      <w:r>
        <w:rPr>
          <w:spacing w:val="-1"/>
          <w:sz w:val="24"/>
        </w:rPr>
        <w:t xml:space="preserve"> </w:t>
      </w:r>
      <w:r>
        <w:rPr>
          <w:sz w:val="24"/>
        </w:rPr>
        <w:t>rain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Rain falls</w:t>
      </w:r>
      <w:r>
        <w:rPr>
          <w:spacing w:val="2"/>
          <w:sz w:val="24"/>
        </w:rPr>
        <w:t xml:space="preserve"> </w:t>
      </w:r>
      <w:r>
        <w:rPr>
          <w:sz w:val="24"/>
        </w:rPr>
        <w:t>below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6FF64AD4">
      <w:pPr>
        <w:pStyle w:val="4"/>
        <w:tabs>
          <w:tab w:val="left" w:pos="5193"/>
        </w:tabs>
        <w:spacing w:before="3"/>
        <w:ind w:left="1568"/>
      </w:pPr>
      <w:r>
        <w:t>A)</w:t>
      </w:r>
      <w:r>
        <w:rPr>
          <w:spacing w:val="50"/>
        </w:rPr>
        <w:t xml:space="preserve"> </w:t>
      </w:r>
      <w:r>
        <w:t>3.2</w:t>
      </w:r>
      <w:r>
        <w:tab/>
      </w:r>
      <w:r>
        <w:t>B)</w:t>
      </w:r>
      <w:r>
        <w:rPr>
          <w:spacing w:val="4"/>
        </w:rPr>
        <w:t xml:space="preserve"> </w:t>
      </w:r>
      <w:r>
        <w:t>4.1</w:t>
      </w:r>
    </w:p>
    <w:p w14:paraId="00D840A5">
      <w:pPr>
        <w:pStyle w:val="4"/>
        <w:tabs>
          <w:tab w:val="left" w:pos="5193"/>
        </w:tabs>
      </w:pPr>
      <w:r>
        <w:t>C)</w:t>
      </w:r>
      <w:r>
        <w:rPr>
          <w:spacing w:val="4"/>
        </w:rPr>
        <w:t xml:space="preserve"> </w:t>
      </w:r>
      <w:r>
        <w:t>5.6</w:t>
      </w:r>
      <w:r>
        <w:tab/>
      </w:r>
      <w:r>
        <w:t>D)</w:t>
      </w:r>
      <w:r>
        <w:rPr>
          <w:spacing w:val="4"/>
        </w:rPr>
        <w:t xml:space="preserve"> </w:t>
      </w:r>
      <w:r>
        <w:t>4.5</w:t>
      </w:r>
    </w:p>
    <w:p w14:paraId="2E38C2B0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9841"/>
          <w:tab w:val="left" w:pos="10235"/>
        </w:tabs>
        <w:spacing w:before="3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following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 with</w:t>
      </w:r>
      <w:r>
        <w:rPr>
          <w:spacing w:val="-6"/>
          <w:sz w:val="24"/>
        </w:rPr>
        <w:t xml:space="preserve"> </w:t>
      </w:r>
      <w:r>
        <w:rPr>
          <w:sz w:val="24"/>
        </w:rPr>
        <w:t>reducing the</w:t>
      </w:r>
      <w:r>
        <w:rPr>
          <w:spacing w:val="-2"/>
          <w:sz w:val="24"/>
        </w:rPr>
        <w:t xml:space="preserve"> </w:t>
      </w:r>
      <w:r>
        <w:rPr>
          <w:sz w:val="24"/>
        </w:rPr>
        <w:t>run-off</w:t>
      </w:r>
      <w:r>
        <w:rPr>
          <w:spacing w:val="-3"/>
          <w:sz w:val="24"/>
        </w:rPr>
        <w:t xml:space="preserve"> </w:t>
      </w:r>
      <w:r>
        <w:rPr>
          <w:sz w:val="24"/>
        </w:rPr>
        <w:t>loss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2A1ED9D6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Contour</w:t>
      </w:r>
      <w:r>
        <w:rPr>
          <w:spacing w:val="-3"/>
          <w:sz w:val="24"/>
        </w:rPr>
        <w:t xml:space="preserve"> </w:t>
      </w:r>
      <w:r>
        <w:rPr>
          <w:sz w:val="24"/>
        </w:rPr>
        <w:t>farming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Chemical</w:t>
      </w:r>
      <w:r>
        <w:rPr>
          <w:spacing w:val="-6"/>
          <w:sz w:val="24"/>
        </w:rPr>
        <w:t xml:space="preserve"> </w:t>
      </w:r>
      <w:r>
        <w:rPr>
          <w:sz w:val="24"/>
        </w:rPr>
        <w:t>wetting</w:t>
      </w:r>
    </w:p>
    <w:p w14:paraId="002C05AB">
      <w:pPr>
        <w:pStyle w:val="4"/>
        <w:tabs>
          <w:tab w:val="left" w:pos="5193"/>
        </w:tabs>
        <w:spacing w:before="2" w:line="240" w:lineRule="auto"/>
      </w:pPr>
      <w:r>
        <w:t>C) Surface</w:t>
      </w:r>
      <w:r>
        <w:rPr>
          <w:spacing w:val="-2"/>
        </w:rPr>
        <w:t xml:space="preserve"> </w:t>
      </w:r>
      <w:r>
        <w:t>crop</w:t>
      </w:r>
      <w:r>
        <w:rPr>
          <w:spacing w:val="-1"/>
        </w:rPr>
        <w:t xml:space="preserve"> </w:t>
      </w:r>
      <w:r>
        <w:t>residues</w:t>
      </w:r>
      <w:r>
        <w:tab/>
      </w:r>
      <w:r>
        <w:t>D)</w:t>
      </w:r>
      <w:r>
        <w:rPr>
          <w:spacing w:val="-1"/>
        </w:rPr>
        <w:t xml:space="preserve"> </w:t>
      </w:r>
      <w:r>
        <w:t>Fallow</w:t>
      </w:r>
      <w:r>
        <w:rPr>
          <w:spacing w:val="-2"/>
        </w:rPr>
        <w:t xml:space="preserve"> </w:t>
      </w:r>
      <w:r>
        <w:t>soil</w:t>
      </w:r>
    </w:p>
    <w:p w14:paraId="50AACDDF">
      <w:pPr>
        <w:spacing w:after="0" w:line="240" w:lineRule="auto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05D8EAC2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10235"/>
        </w:tabs>
        <w:spacing w:before="8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Sardar</w:t>
      </w:r>
      <w:r>
        <w:rPr>
          <w:spacing w:val="1"/>
          <w:sz w:val="24"/>
        </w:rPr>
        <w:t xml:space="preserve"> </w:t>
      </w:r>
      <w:r>
        <w:rPr>
          <w:sz w:val="24"/>
        </w:rPr>
        <w:t>Sarovar</w:t>
      </w:r>
      <w:r>
        <w:rPr>
          <w:spacing w:val="4"/>
          <w:sz w:val="24"/>
        </w:rPr>
        <w:t xml:space="preserve"> </w:t>
      </w:r>
      <w:r>
        <w:rPr>
          <w:sz w:val="24"/>
        </w:rPr>
        <w:t>Project</w:t>
      </w:r>
      <w:r>
        <w:rPr>
          <w:spacing w:val="4"/>
          <w:sz w:val="24"/>
        </w:rPr>
        <w:t xml:space="preserve"> </w:t>
      </w:r>
      <w:r>
        <w:rPr>
          <w:sz w:val="24"/>
        </w:rPr>
        <w:t>displacement of</w:t>
      </w:r>
      <w:r>
        <w:rPr>
          <w:spacing w:val="-8"/>
          <w:sz w:val="24"/>
        </w:rPr>
        <w:t xml:space="preserve"> </w:t>
      </w:r>
      <w:r>
        <w:rPr>
          <w:sz w:val="24"/>
        </w:rPr>
        <w:t>3Lakh</w:t>
      </w:r>
      <w:r>
        <w:rPr>
          <w:spacing w:val="-6"/>
          <w:sz w:val="24"/>
        </w:rPr>
        <w:t xml:space="preserve"> </w:t>
      </w:r>
      <w:r>
        <w:rPr>
          <w:sz w:val="24"/>
        </w:rPr>
        <w:t>people</w:t>
      </w:r>
      <w:r>
        <w:rPr>
          <w:spacing w:val="-1"/>
          <w:sz w:val="24"/>
        </w:rPr>
        <w:t xml:space="preserve"> </w:t>
      </w:r>
      <w:r>
        <w:rPr>
          <w:sz w:val="24"/>
        </w:rPr>
        <w:t>occurred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628E4DAF">
      <w:pPr>
        <w:pStyle w:val="6"/>
        <w:numPr>
          <w:ilvl w:val="1"/>
          <w:numId w:val="13"/>
        </w:numPr>
        <w:tabs>
          <w:tab w:val="left" w:pos="1905"/>
          <w:tab w:val="left" w:pos="591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Submergence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villages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Underground</w:t>
      </w:r>
      <w:r>
        <w:rPr>
          <w:spacing w:val="-3"/>
          <w:sz w:val="24"/>
        </w:rPr>
        <w:t xml:space="preserve"> </w:t>
      </w:r>
      <w:r>
        <w:rPr>
          <w:sz w:val="24"/>
        </w:rPr>
        <w:t>fires</w:t>
      </w:r>
    </w:p>
    <w:p w14:paraId="0F9DF885">
      <w:pPr>
        <w:pStyle w:val="4"/>
        <w:tabs>
          <w:tab w:val="left" w:pos="5913"/>
        </w:tabs>
        <w:spacing w:before="2"/>
      </w:pPr>
      <w:r>
        <w:t>C)</w:t>
      </w:r>
      <w:r>
        <w:rPr>
          <w:spacing w:val="-1"/>
        </w:rPr>
        <w:t xml:space="preserve"> </w:t>
      </w:r>
      <w:r>
        <w:t>severe</w:t>
      </w:r>
      <w:r>
        <w:rPr>
          <w:spacing w:val="2"/>
        </w:rPr>
        <w:t xml:space="preserve"> </w:t>
      </w:r>
      <w:r>
        <w:t>landslides</w:t>
      </w:r>
      <w:r>
        <w:tab/>
      </w:r>
      <w:r>
        <w:t>D)</w:t>
      </w:r>
      <w:r>
        <w:rPr>
          <w:spacing w:val="2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Parks</w:t>
      </w:r>
    </w:p>
    <w:p w14:paraId="05A8B011">
      <w:pPr>
        <w:pStyle w:val="6"/>
        <w:numPr>
          <w:ilvl w:val="0"/>
          <w:numId w:val="13"/>
        </w:numPr>
        <w:tabs>
          <w:tab w:val="left" w:pos="795"/>
        </w:tabs>
        <w:spacing w:before="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nuclear</w:t>
      </w:r>
      <w:r>
        <w:rPr>
          <w:spacing w:val="-1"/>
          <w:sz w:val="24"/>
        </w:rPr>
        <w:t xml:space="preserve"> </w:t>
      </w:r>
      <w:r>
        <w:rPr>
          <w:sz w:val="24"/>
        </w:rPr>
        <w:t>fallout,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phenomenon</w:t>
      </w:r>
      <w:r>
        <w:rPr>
          <w:spacing w:val="-6"/>
          <w:sz w:val="24"/>
        </w:rPr>
        <w:t xml:space="preserve"> </w:t>
      </w:r>
      <w:r>
        <w:rPr>
          <w:sz w:val="24"/>
        </w:rPr>
        <w:t>opposite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z w:val="24"/>
        </w:rPr>
        <w:t>warming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expected</w:t>
      </w:r>
    </w:p>
    <w:p w14:paraId="70F6BCEC">
      <w:pPr>
        <w:pStyle w:val="4"/>
        <w:tabs>
          <w:tab w:val="left" w:pos="9515"/>
          <w:tab w:val="left" w:pos="9841"/>
          <w:tab w:val="left" w:pos="10297"/>
        </w:tabs>
        <w:spacing w:before="2"/>
        <w:ind w:left="794"/>
      </w:pPr>
      <w:r>
        <w:t>which is known</w:t>
      </w:r>
      <w:r>
        <w:rPr>
          <w:spacing w:val="-5"/>
        </w:rPr>
        <w:t xml:space="preserve"> </w:t>
      </w:r>
      <w:r>
        <w:t>as</w:t>
      </w:r>
      <w:r>
        <w:tab/>
      </w:r>
      <w:r>
        <w:t>[</w:t>
      </w:r>
      <w:r>
        <w:tab/>
      </w:r>
      <w:r>
        <w:t>B</w:t>
      </w:r>
      <w:r>
        <w:tab/>
      </w:r>
      <w:r>
        <w:t>]</w:t>
      </w:r>
    </w:p>
    <w:p w14:paraId="2C9FB54B">
      <w:pPr>
        <w:pStyle w:val="6"/>
        <w:numPr>
          <w:ilvl w:val="0"/>
          <w:numId w:val="14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Nuclear winter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Greenhouse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</w:p>
    <w:p w14:paraId="4981C26D">
      <w:pPr>
        <w:pStyle w:val="6"/>
        <w:numPr>
          <w:ilvl w:val="0"/>
          <w:numId w:val="14"/>
        </w:numPr>
        <w:tabs>
          <w:tab w:val="left" w:pos="1895"/>
          <w:tab w:val="left" w:pos="5198"/>
        </w:tabs>
        <w:spacing w:before="3" w:after="0" w:line="275" w:lineRule="exact"/>
        <w:ind w:left="1894" w:right="0" w:hanging="303"/>
        <w:jc w:val="left"/>
        <w:rPr>
          <w:sz w:val="24"/>
        </w:rPr>
      </w:pPr>
      <w:r>
        <w:rPr>
          <w:sz w:val="24"/>
        </w:rPr>
        <w:t>Ozone</w:t>
      </w:r>
      <w:r>
        <w:rPr>
          <w:spacing w:val="-2"/>
          <w:sz w:val="24"/>
        </w:rPr>
        <w:t xml:space="preserve"> </w:t>
      </w:r>
      <w:r>
        <w:rPr>
          <w:sz w:val="24"/>
        </w:rPr>
        <w:t>depletion</w:t>
      </w:r>
      <w:r>
        <w:rPr>
          <w:sz w:val="24"/>
        </w:rPr>
        <w:tab/>
      </w:r>
      <w:r>
        <w:rPr>
          <w:sz w:val="24"/>
        </w:rPr>
        <w:t>D)</w:t>
      </w:r>
      <w:r>
        <w:rPr>
          <w:spacing w:val="-9"/>
          <w:sz w:val="24"/>
        </w:rPr>
        <w:t xml:space="preserve"> </w:t>
      </w:r>
      <w:r>
        <w:rPr>
          <w:sz w:val="24"/>
        </w:rPr>
        <w:t>None</w:t>
      </w:r>
    </w:p>
    <w:p w14:paraId="6E12A98A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10235"/>
        </w:tabs>
        <w:spacing w:before="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Chernobyl</w:t>
      </w:r>
      <w:r>
        <w:rPr>
          <w:spacing w:val="-6"/>
          <w:sz w:val="24"/>
        </w:rPr>
        <w:t xml:space="preserve"> </w:t>
      </w:r>
      <w:r>
        <w:rPr>
          <w:sz w:val="24"/>
        </w:rPr>
        <w:t>disaster is</w:t>
      </w:r>
      <w:r>
        <w:rPr>
          <w:spacing w:val="-2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3CF3DFF1">
      <w:pPr>
        <w:pStyle w:val="6"/>
        <w:numPr>
          <w:ilvl w:val="1"/>
          <w:numId w:val="13"/>
        </w:numPr>
        <w:tabs>
          <w:tab w:val="left" w:pos="1905"/>
          <w:tab w:val="left" w:pos="5193"/>
        </w:tabs>
        <w:spacing w:before="2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Nuclear</w:t>
      </w:r>
      <w:r>
        <w:rPr>
          <w:spacing w:val="-1"/>
          <w:sz w:val="24"/>
        </w:rPr>
        <w:t xml:space="preserve"> </w:t>
      </w:r>
      <w:r>
        <w:rPr>
          <w:sz w:val="24"/>
        </w:rPr>
        <w:t>accident</w:t>
      </w:r>
      <w:r>
        <w:rPr>
          <w:sz w:val="24"/>
        </w:rPr>
        <w:tab/>
      </w:r>
      <w:r>
        <w:rPr>
          <w:sz w:val="24"/>
        </w:rPr>
        <w:t>B) Landslide</w:t>
      </w:r>
    </w:p>
    <w:p w14:paraId="5BEC5389">
      <w:pPr>
        <w:pStyle w:val="4"/>
        <w:tabs>
          <w:tab w:val="left" w:pos="5193"/>
        </w:tabs>
      </w:pPr>
      <w:r>
        <w:t>C)</w:t>
      </w:r>
      <w:r>
        <w:rPr>
          <w:spacing w:val="1"/>
        </w:rPr>
        <w:t xml:space="preserve"> </w:t>
      </w:r>
      <w:r>
        <w:t>Earthquake</w:t>
      </w:r>
      <w:r>
        <w:tab/>
      </w:r>
      <w:r>
        <w:t>D)</w:t>
      </w:r>
      <w:r>
        <w:rPr>
          <w:spacing w:val="-1"/>
        </w:rPr>
        <w:t xml:space="preserve"> </w:t>
      </w:r>
      <w:r>
        <w:t>Acid</w:t>
      </w:r>
      <w:r>
        <w:rPr>
          <w:spacing w:val="-2"/>
        </w:rPr>
        <w:t xml:space="preserve"> </w:t>
      </w:r>
      <w:r>
        <w:t>rain</w:t>
      </w:r>
    </w:p>
    <w:p w14:paraId="4494AB9E">
      <w:pPr>
        <w:pStyle w:val="6"/>
        <w:numPr>
          <w:ilvl w:val="0"/>
          <w:numId w:val="13"/>
        </w:numPr>
        <w:tabs>
          <w:tab w:val="left" w:pos="795"/>
        </w:tabs>
        <w:spacing w:before="3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article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constitution</w:t>
      </w:r>
      <w:r>
        <w:rPr>
          <w:spacing w:val="-4"/>
          <w:sz w:val="24"/>
        </w:rPr>
        <w:t xml:space="preserve"> </w:t>
      </w:r>
      <w:r>
        <w:rPr>
          <w:sz w:val="24"/>
        </w:rPr>
        <w:t>recognizes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8"/>
          <w:sz w:val="24"/>
        </w:rPr>
        <w:t xml:space="preserve"> </w:t>
      </w:r>
      <w:r>
        <w:rPr>
          <w:sz w:val="24"/>
        </w:rPr>
        <w:t>protection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one 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</w:p>
    <w:p w14:paraId="471E4505">
      <w:pPr>
        <w:pStyle w:val="4"/>
        <w:tabs>
          <w:tab w:val="left" w:pos="9515"/>
          <w:tab w:val="left" w:pos="10235"/>
        </w:tabs>
        <w:ind w:left="857"/>
      </w:pPr>
      <w:r>
        <w:t>fundamental</w:t>
      </w:r>
      <w:r>
        <w:rPr>
          <w:spacing w:val="-7"/>
        </w:rPr>
        <w:t xml:space="preserve"> </w:t>
      </w:r>
      <w:r>
        <w:t>duties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citizen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India?</w:t>
      </w:r>
      <w:r>
        <w:tab/>
      </w:r>
      <w:r>
        <w:t xml:space="preserve">[  </w:t>
      </w:r>
      <w:r>
        <w:rPr>
          <w:spacing w:val="4"/>
        </w:rPr>
        <w:t xml:space="preserve"> </w:t>
      </w:r>
      <w:r>
        <w:t>C</w:t>
      </w:r>
      <w:r>
        <w:tab/>
      </w:r>
      <w:r>
        <w:t>]</w:t>
      </w:r>
    </w:p>
    <w:p w14:paraId="71B8B208">
      <w:pPr>
        <w:pStyle w:val="6"/>
        <w:numPr>
          <w:ilvl w:val="1"/>
          <w:numId w:val="13"/>
        </w:numPr>
        <w:tabs>
          <w:tab w:val="left" w:pos="1905"/>
          <w:tab w:val="left" w:pos="5193"/>
        </w:tabs>
        <w:spacing w:before="2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Article</w:t>
      </w:r>
      <w:r>
        <w:rPr>
          <w:spacing w:val="-2"/>
          <w:sz w:val="24"/>
        </w:rPr>
        <w:t xml:space="preserve"> </w:t>
      </w:r>
      <w:r>
        <w:rPr>
          <w:sz w:val="24"/>
        </w:rPr>
        <w:t>42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Article</w:t>
      </w:r>
      <w:r>
        <w:rPr>
          <w:spacing w:val="-2"/>
          <w:sz w:val="24"/>
        </w:rPr>
        <w:t xml:space="preserve"> </w:t>
      </w:r>
      <w:r>
        <w:rPr>
          <w:sz w:val="24"/>
        </w:rPr>
        <w:t>48A</w:t>
      </w:r>
    </w:p>
    <w:p w14:paraId="07CA62A5">
      <w:pPr>
        <w:pStyle w:val="4"/>
        <w:tabs>
          <w:tab w:val="left" w:pos="5193"/>
        </w:tabs>
      </w:pPr>
      <w:r>
        <w:t>C) Article</w:t>
      </w:r>
      <w:r>
        <w:rPr>
          <w:spacing w:val="-2"/>
        </w:rPr>
        <w:t xml:space="preserve"> </w:t>
      </w:r>
      <w:r>
        <w:t>51(g)</w:t>
      </w:r>
      <w:r>
        <w:tab/>
      </w:r>
      <w:r>
        <w:t>D) Article</w:t>
      </w:r>
      <w:r>
        <w:rPr>
          <w:spacing w:val="-3"/>
        </w:rPr>
        <w:t xml:space="preserve"> </w:t>
      </w:r>
      <w:r>
        <w:t>52</w:t>
      </w:r>
    </w:p>
    <w:p w14:paraId="6EA8B345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9841"/>
          <w:tab w:val="left" w:pos="10297"/>
        </w:tabs>
        <w:spacing w:before="2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Today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world number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5CF96B68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Pollution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Population</w:t>
      </w:r>
      <w:r>
        <w:rPr>
          <w:spacing w:val="-6"/>
          <w:sz w:val="24"/>
        </w:rPr>
        <w:t xml:space="preserve"> </w:t>
      </w:r>
      <w:r>
        <w:rPr>
          <w:sz w:val="24"/>
        </w:rPr>
        <w:t>Explosion</w:t>
      </w:r>
    </w:p>
    <w:p w14:paraId="4F6A196D">
      <w:pPr>
        <w:pStyle w:val="4"/>
        <w:tabs>
          <w:tab w:val="left" w:pos="5193"/>
        </w:tabs>
        <w:spacing w:before="3"/>
      </w:pPr>
      <w:r>
        <w:t>C)</w:t>
      </w:r>
      <w:r>
        <w:rPr>
          <w:spacing w:val="-2"/>
        </w:rPr>
        <w:t xml:space="preserve"> </w:t>
      </w:r>
      <w:r>
        <w:t>Nuclear</w:t>
      </w:r>
      <w:r>
        <w:rPr>
          <w:spacing w:val="-1"/>
        </w:rPr>
        <w:t xml:space="preserve"> </w:t>
      </w:r>
      <w:r>
        <w:t>proliferation</w:t>
      </w:r>
      <w:r>
        <w:tab/>
      </w:r>
      <w:r>
        <w:t>D) Natural</w:t>
      </w:r>
      <w:r>
        <w:rPr>
          <w:spacing w:val="-9"/>
        </w:rPr>
        <w:t xml:space="preserve"> </w:t>
      </w:r>
      <w:r>
        <w:t>Calamities</w:t>
      </w:r>
    </w:p>
    <w:p w14:paraId="2F969FF7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10235"/>
        </w:tabs>
        <w:spacing w:before="0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NGO’s is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‘Chipko</w:t>
      </w:r>
      <w:r>
        <w:rPr>
          <w:spacing w:val="2"/>
          <w:sz w:val="24"/>
        </w:rPr>
        <w:t xml:space="preserve"> </w:t>
      </w:r>
      <w:r>
        <w:rPr>
          <w:sz w:val="24"/>
        </w:rPr>
        <w:t>Movement’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2AC71D47">
      <w:pPr>
        <w:pStyle w:val="6"/>
        <w:numPr>
          <w:ilvl w:val="1"/>
          <w:numId w:val="13"/>
        </w:numPr>
        <w:tabs>
          <w:tab w:val="left" w:pos="1953"/>
          <w:tab w:val="left" w:pos="5913"/>
        </w:tabs>
        <w:spacing w:before="3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Kalpavriksh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Srishti</w:t>
      </w:r>
    </w:p>
    <w:p w14:paraId="64D49075">
      <w:pPr>
        <w:pStyle w:val="4"/>
        <w:tabs>
          <w:tab w:val="left" w:pos="5913"/>
        </w:tabs>
      </w:pPr>
      <w:r>
        <w:t>C)</w:t>
      </w:r>
      <w:r>
        <w:rPr>
          <w:spacing w:val="2"/>
        </w:rPr>
        <w:t xml:space="preserve"> </w:t>
      </w:r>
      <w:r>
        <w:t>Dasholi</w:t>
      </w:r>
      <w:r>
        <w:rPr>
          <w:spacing w:val="-5"/>
        </w:rPr>
        <w:t xml:space="preserve"> </w:t>
      </w:r>
      <w:r>
        <w:t>Gram</w:t>
      </w:r>
      <w:r>
        <w:rPr>
          <w:spacing w:val="-8"/>
        </w:rPr>
        <w:t xml:space="preserve"> </w:t>
      </w:r>
      <w:r>
        <w:t>Swarajya</w:t>
      </w:r>
      <w:r>
        <w:rPr>
          <w:spacing w:val="-1"/>
        </w:rPr>
        <w:t xml:space="preserve"> </w:t>
      </w:r>
      <w:r>
        <w:t>Mandal</w:t>
      </w:r>
      <w:r>
        <w:tab/>
      </w:r>
      <w:r>
        <w:t>D)</w:t>
      </w:r>
      <w:r>
        <w:rPr>
          <w:spacing w:val="1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Peace</w:t>
      </w:r>
    </w:p>
    <w:p w14:paraId="29357844">
      <w:pPr>
        <w:pStyle w:val="6"/>
        <w:numPr>
          <w:ilvl w:val="0"/>
          <w:numId w:val="13"/>
        </w:numPr>
        <w:tabs>
          <w:tab w:val="left" w:pos="795"/>
          <w:tab w:val="left" w:pos="9515"/>
          <w:tab w:val="left" w:pos="10235"/>
        </w:tabs>
        <w:spacing w:before="2" w:after="0" w:line="275" w:lineRule="exact"/>
        <w:ind w:left="794" w:right="0" w:hanging="361"/>
        <w:jc w:val="left"/>
        <w:rPr>
          <w:sz w:val="24"/>
        </w:rPr>
      </w:pPr>
      <w:r>
        <w:rPr>
          <w:sz w:val="24"/>
        </w:rPr>
        <w:t>Rainwater</w:t>
      </w:r>
      <w:r>
        <w:rPr>
          <w:spacing w:val="-2"/>
          <w:sz w:val="24"/>
        </w:rPr>
        <w:t xml:space="preserve"> </w:t>
      </w:r>
      <w:r>
        <w:rPr>
          <w:sz w:val="24"/>
        </w:rPr>
        <w:t>harvesting</w:t>
      </w:r>
      <w:r>
        <w:rPr>
          <w:spacing w:val="4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advantages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5C60148C">
      <w:pPr>
        <w:pStyle w:val="6"/>
        <w:numPr>
          <w:ilvl w:val="1"/>
          <w:numId w:val="13"/>
        </w:numPr>
        <w:tabs>
          <w:tab w:val="left" w:pos="1953"/>
          <w:tab w:val="left" w:pos="591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Avoids</w:t>
      </w:r>
      <w:r>
        <w:rPr>
          <w:spacing w:val="1"/>
          <w:sz w:val="24"/>
        </w:rPr>
        <w:t xml:space="preserve"> </w:t>
      </w:r>
      <w:r>
        <w:rPr>
          <w:sz w:val="24"/>
        </w:rPr>
        <w:t>flooding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roads</w:t>
      </w:r>
      <w:r>
        <w:rPr>
          <w:sz w:val="24"/>
        </w:rPr>
        <w:tab/>
      </w:r>
      <w:r>
        <w:rPr>
          <w:sz w:val="24"/>
        </w:rPr>
        <w:t>B) Recharges</w:t>
      </w:r>
      <w:r>
        <w:rPr>
          <w:spacing w:val="-2"/>
          <w:sz w:val="24"/>
        </w:rPr>
        <w:t xml:space="preserve"> </w:t>
      </w:r>
      <w:r>
        <w:rPr>
          <w:sz w:val="24"/>
        </w:rPr>
        <w:t>ground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</w:p>
    <w:p w14:paraId="6BE90BAE">
      <w:pPr>
        <w:pStyle w:val="4"/>
        <w:tabs>
          <w:tab w:val="left" w:pos="5913"/>
        </w:tabs>
        <w:spacing w:before="3" w:line="274" w:lineRule="exact"/>
      </w:pPr>
      <w:r>
        <w:t>C)</w:t>
      </w:r>
      <w:r>
        <w:rPr>
          <w:spacing w:val="1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run-off</w:t>
      </w:r>
      <w:r>
        <w:rPr>
          <w:spacing w:val="-3"/>
        </w:rPr>
        <w:t xml:space="preserve"> </w:t>
      </w:r>
      <w:r>
        <w:t>loss</w:t>
      </w:r>
      <w:r>
        <w:tab/>
      </w:r>
      <w:r>
        <w:t>D)</w:t>
      </w:r>
      <w:r>
        <w:rPr>
          <w:spacing w:val="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</w:p>
    <w:p w14:paraId="7178ECA2">
      <w:pPr>
        <w:pStyle w:val="6"/>
        <w:numPr>
          <w:ilvl w:val="0"/>
          <w:numId w:val="13"/>
        </w:numPr>
        <w:tabs>
          <w:tab w:val="left" w:pos="738"/>
          <w:tab w:val="left" w:pos="9515"/>
          <w:tab w:val="left" w:pos="10235"/>
        </w:tabs>
        <w:spacing w:before="0" w:after="0" w:line="277" w:lineRule="exact"/>
        <w:ind w:left="737" w:right="0" w:hanging="304"/>
        <w:jc w:val="left"/>
        <w:rPr>
          <w:sz w:val="24"/>
        </w:rPr>
      </w:pPr>
      <w:r>
        <w:rPr>
          <w:position w:val="2"/>
          <w:sz w:val="24"/>
        </w:rPr>
        <w:t>The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atmospheric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emission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NO</w:t>
      </w:r>
      <w:r>
        <w:rPr>
          <w:sz w:val="16"/>
        </w:rPr>
        <w:t>2</w:t>
      </w:r>
      <w:r>
        <w:rPr>
          <w:spacing w:val="-1"/>
          <w:sz w:val="16"/>
        </w:rPr>
        <w:t xml:space="preserve"> </w:t>
      </w:r>
      <w:r>
        <w:rPr>
          <w:position w:val="2"/>
          <w:sz w:val="24"/>
        </w:rPr>
        <w:t>and……...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cause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acid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rains</w:t>
      </w:r>
      <w:r>
        <w:rPr>
          <w:position w:val="2"/>
          <w:sz w:val="24"/>
        </w:rPr>
        <w:tab/>
      </w:r>
      <w:r>
        <w:rPr>
          <w:position w:val="2"/>
          <w:sz w:val="24"/>
        </w:rPr>
        <w:t xml:space="preserve">[  </w:t>
      </w:r>
      <w:r>
        <w:rPr>
          <w:spacing w:val="4"/>
          <w:position w:val="2"/>
          <w:sz w:val="24"/>
        </w:rPr>
        <w:t xml:space="preserve"> </w:t>
      </w:r>
      <w:r>
        <w:rPr>
          <w:position w:val="2"/>
          <w:sz w:val="24"/>
        </w:rPr>
        <w:t>B</w:t>
      </w:r>
      <w:r>
        <w:rPr>
          <w:position w:val="2"/>
          <w:sz w:val="24"/>
        </w:rPr>
        <w:tab/>
      </w:r>
      <w:r>
        <w:rPr>
          <w:position w:val="2"/>
          <w:sz w:val="24"/>
        </w:rPr>
        <w:t>]</w:t>
      </w:r>
    </w:p>
    <w:p w14:paraId="7FCB9547">
      <w:pPr>
        <w:pStyle w:val="6"/>
        <w:numPr>
          <w:ilvl w:val="1"/>
          <w:numId w:val="13"/>
        </w:numPr>
        <w:tabs>
          <w:tab w:val="left" w:pos="1905"/>
          <w:tab w:val="left" w:pos="5193"/>
        </w:tabs>
        <w:spacing w:before="0" w:after="0" w:line="277" w:lineRule="exact"/>
        <w:ind w:left="1904" w:right="0" w:hanging="313"/>
        <w:jc w:val="left"/>
        <w:rPr>
          <w:sz w:val="16"/>
        </w:rPr>
      </w:pPr>
      <w:r>
        <w:rPr>
          <w:position w:val="2"/>
          <w:sz w:val="24"/>
        </w:rPr>
        <w:t>CO</w:t>
      </w:r>
      <w:r>
        <w:rPr>
          <w:sz w:val="16"/>
        </w:rPr>
        <w:t>2</w:t>
      </w:r>
      <w:r>
        <w:rPr>
          <w:sz w:val="16"/>
        </w:rPr>
        <w:tab/>
      </w:r>
      <w:r>
        <w:rPr>
          <w:position w:val="2"/>
          <w:sz w:val="24"/>
        </w:rPr>
        <w:t>B)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SO</w:t>
      </w:r>
      <w:r>
        <w:rPr>
          <w:sz w:val="16"/>
        </w:rPr>
        <w:t>2</w:t>
      </w:r>
    </w:p>
    <w:p w14:paraId="1064C722">
      <w:pPr>
        <w:pStyle w:val="4"/>
        <w:tabs>
          <w:tab w:val="left" w:pos="5193"/>
        </w:tabs>
        <w:spacing w:line="274" w:lineRule="exact"/>
      </w:pPr>
      <w:r>
        <w:t>C)</w:t>
      </w:r>
      <w:r>
        <w:rPr>
          <w:spacing w:val="2"/>
        </w:rPr>
        <w:t xml:space="preserve"> </w:t>
      </w:r>
      <w:r>
        <w:t>CO</w:t>
      </w:r>
      <w:r>
        <w:tab/>
      </w:r>
      <w:r>
        <w:t>D)</w:t>
      </w:r>
      <w:r>
        <w:rPr>
          <w:spacing w:val="-1"/>
        </w:rPr>
        <w:t xml:space="preserve"> </w:t>
      </w:r>
      <w:r>
        <w:t>Methane</w:t>
      </w:r>
    </w:p>
    <w:p w14:paraId="5B2AB99A">
      <w:pPr>
        <w:pStyle w:val="6"/>
        <w:numPr>
          <w:ilvl w:val="0"/>
          <w:numId w:val="13"/>
        </w:numPr>
        <w:tabs>
          <w:tab w:val="left" w:pos="800"/>
          <w:tab w:val="left" w:pos="9515"/>
          <w:tab w:val="left" w:pos="9841"/>
          <w:tab w:val="left" w:pos="10235"/>
        </w:tabs>
        <w:spacing w:before="2" w:after="0" w:line="275" w:lineRule="exact"/>
        <w:ind w:left="799" w:right="0" w:hanging="366"/>
        <w:jc w:val="left"/>
        <w:rPr>
          <w:sz w:val="24"/>
        </w:rPr>
      </w:pPr>
      <w:r>
        <w:rPr>
          <w:sz w:val="24"/>
        </w:rPr>
        <w:t>Ozone</w:t>
      </w:r>
      <w:r>
        <w:rPr>
          <w:spacing w:val="-4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measured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……….</w:t>
      </w:r>
      <w:r>
        <w:rPr>
          <w:spacing w:val="-1"/>
          <w:sz w:val="24"/>
        </w:rPr>
        <w:t xml:space="preserve"> </w:t>
      </w:r>
      <w:r>
        <w:rPr>
          <w:sz w:val="24"/>
        </w:rPr>
        <w:t>units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1A2DCEA9">
      <w:pPr>
        <w:pStyle w:val="6"/>
        <w:numPr>
          <w:ilvl w:val="1"/>
          <w:numId w:val="13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Joules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3"/>
          <w:sz w:val="24"/>
        </w:rPr>
        <w:t xml:space="preserve"> </w:t>
      </w:r>
      <w:r>
        <w:rPr>
          <w:sz w:val="24"/>
        </w:rPr>
        <w:t>Dobson</w:t>
      </w:r>
    </w:p>
    <w:p w14:paraId="72F1599C">
      <w:pPr>
        <w:pStyle w:val="4"/>
        <w:tabs>
          <w:tab w:val="left" w:pos="5193"/>
        </w:tabs>
        <w:spacing w:before="3"/>
      </w:pPr>
      <w:r>
        <w:t>C) Kelvin</w:t>
      </w:r>
      <w:r>
        <w:tab/>
      </w:r>
      <w:r>
        <w:t>D)</w:t>
      </w:r>
      <w:r>
        <w:rPr>
          <w:spacing w:val="1"/>
        </w:rPr>
        <w:t xml:space="preserve"> </w:t>
      </w:r>
      <w:r>
        <w:t>None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</w:p>
    <w:p w14:paraId="55F9F5E4">
      <w:pPr>
        <w:pStyle w:val="6"/>
        <w:numPr>
          <w:ilvl w:val="0"/>
          <w:numId w:val="13"/>
        </w:numPr>
        <w:tabs>
          <w:tab w:val="left" w:pos="781"/>
          <w:tab w:val="left" w:pos="9515"/>
          <w:tab w:val="left" w:pos="9841"/>
          <w:tab w:val="left" w:pos="10235"/>
        </w:tabs>
        <w:spacing w:before="0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Increasing</w:t>
      </w:r>
      <w:r>
        <w:rPr>
          <w:spacing w:val="-1"/>
          <w:sz w:val="24"/>
        </w:rPr>
        <w:t xml:space="preserve"> </w:t>
      </w:r>
      <w:r>
        <w:rPr>
          <w:sz w:val="24"/>
        </w:rPr>
        <w:t>skin</w:t>
      </w:r>
      <w:r>
        <w:rPr>
          <w:spacing w:val="-1"/>
          <w:sz w:val="24"/>
        </w:rPr>
        <w:t xml:space="preserve"> </w:t>
      </w:r>
      <w:r>
        <w:rPr>
          <w:sz w:val="24"/>
        </w:rPr>
        <w:t>cancer and high</w:t>
      </w:r>
      <w:r>
        <w:rPr>
          <w:spacing w:val="-1"/>
          <w:sz w:val="24"/>
        </w:rPr>
        <w:t xml:space="preserve"> </w:t>
      </w:r>
      <w:r>
        <w:rPr>
          <w:sz w:val="24"/>
        </w:rPr>
        <w:t>mutation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46CF6A36">
      <w:pPr>
        <w:pStyle w:val="6"/>
        <w:numPr>
          <w:ilvl w:val="1"/>
          <w:numId w:val="13"/>
        </w:numPr>
        <w:tabs>
          <w:tab w:val="left" w:pos="1904"/>
          <w:tab w:val="left" w:pos="5193"/>
        </w:tabs>
        <w:spacing w:before="3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Ozone</w:t>
      </w:r>
      <w:r>
        <w:rPr>
          <w:spacing w:val="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depletion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Acid</w:t>
      </w:r>
      <w:r>
        <w:rPr>
          <w:spacing w:val="-1"/>
          <w:sz w:val="24"/>
        </w:rPr>
        <w:t xml:space="preserve"> </w:t>
      </w:r>
      <w:r>
        <w:rPr>
          <w:sz w:val="24"/>
        </w:rPr>
        <w:t>rain</w:t>
      </w:r>
    </w:p>
    <w:p w14:paraId="58CDE1D3">
      <w:pPr>
        <w:pStyle w:val="4"/>
        <w:tabs>
          <w:tab w:val="left" w:pos="5193"/>
        </w:tabs>
        <w:spacing w:before="40" w:line="240" w:lineRule="auto"/>
      </w:pPr>
      <w:r>
        <w:t>C) CO</w:t>
      </w:r>
      <w:r>
        <w:rPr>
          <w:spacing w:val="-1"/>
        </w:rPr>
        <w:t xml:space="preserve"> </w:t>
      </w:r>
      <w:r>
        <w:t>pollution</w:t>
      </w:r>
      <w:r>
        <w:tab/>
      </w:r>
      <w:r>
        <w:t>D)</w:t>
      </w:r>
      <w:r>
        <w:rPr>
          <w:spacing w:val="-3"/>
        </w:rPr>
        <w:t xml:space="preserve"> </w:t>
      </w:r>
      <w:r>
        <w:t>hydrocarbons</w:t>
      </w:r>
    </w:p>
    <w:p w14:paraId="499F74D1">
      <w:pPr>
        <w:pStyle w:val="4"/>
        <w:tabs>
          <w:tab w:val="left" w:pos="9515"/>
          <w:tab w:val="left" w:pos="10235"/>
        </w:tabs>
        <w:spacing w:before="41" w:line="240" w:lineRule="auto"/>
        <w:ind w:left="454"/>
      </w:pPr>
      <w:r>
        <w:t>25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ultraviolet</w:t>
      </w:r>
      <w:r>
        <w:rPr>
          <w:spacing w:val="3"/>
        </w:rPr>
        <w:t xml:space="preserve"> </w:t>
      </w:r>
      <w:r>
        <w:t>radiations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atmosphere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cause</w:t>
      </w:r>
      <w:r>
        <w:tab/>
      </w:r>
      <w:r>
        <w:t xml:space="preserve">[  </w:t>
      </w:r>
      <w:r>
        <w:rPr>
          <w:spacing w:val="4"/>
        </w:rPr>
        <w:t xml:space="preserve"> </w:t>
      </w:r>
      <w:r>
        <w:t>B</w:t>
      </w:r>
      <w:r>
        <w:tab/>
      </w:r>
      <w:r>
        <w:t>]</w:t>
      </w:r>
    </w:p>
    <w:p w14:paraId="49610B9C">
      <w:pPr>
        <w:pStyle w:val="6"/>
        <w:numPr>
          <w:ilvl w:val="0"/>
          <w:numId w:val="15"/>
        </w:numPr>
        <w:tabs>
          <w:tab w:val="left" w:pos="1904"/>
          <w:tab w:val="left" w:pos="5193"/>
        </w:tabs>
        <w:spacing w:before="41" w:after="0" w:line="240" w:lineRule="auto"/>
        <w:ind w:left="1903" w:right="0" w:hanging="312"/>
        <w:jc w:val="left"/>
        <w:rPr>
          <w:sz w:val="24"/>
        </w:rPr>
      </w:pPr>
      <w:r>
        <w:rPr>
          <w:sz w:val="24"/>
        </w:rPr>
        <w:t>Forest</w:t>
      </w:r>
      <w:r>
        <w:rPr>
          <w:spacing w:val="2"/>
          <w:sz w:val="24"/>
        </w:rPr>
        <w:t xml:space="preserve"> </w:t>
      </w:r>
      <w:r>
        <w:rPr>
          <w:sz w:val="24"/>
        </w:rPr>
        <w:t>fires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Increase</w:t>
      </w:r>
      <w:r>
        <w:rPr>
          <w:spacing w:val="1"/>
          <w:sz w:val="24"/>
        </w:rPr>
        <w:t xml:space="preserve"> </w:t>
      </w:r>
      <w:r>
        <w:rPr>
          <w:sz w:val="24"/>
        </w:rPr>
        <w:t>incidence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skin</w:t>
      </w:r>
      <w:r>
        <w:rPr>
          <w:spacing w:val="-2"/>
          <w:sz w:val="24"/>
        </w:rPr>
        <w:t xml:space="preserve"> </w:t>
      </w:r>
      <w:r>
        <w:rPr>
          <w:sz w:val="24"/>
        </w:rPr>
        <w:t>cancer</w:t>
      </w:r>
    </w:p>
    <w:p w14:paraId="773B28E0">
      <w:pPr>
        <w:pStyle w:val="4"/>
        <w:tabs>
          <w:tab w:val="left" w:pos="5193"/>
        </w:tabs>
        <w:spacing w:before="41" w:line="240" w:lineRule="auto"/>
      </w:pPr>
      <w:r>
        <w:t>C) Global</w:t>
      </w:r>
      <w:r>
        <w:rPr>
          <w:spacing w:val="-5"/>
        </w:rPr>
        <w:t xml:space="preserve"> </w:t>
      </w:r>
      <w:r>
        <w:t>Warming</w:t>
      </w:r>
      <w:r>
        <w:tab/>
      </w:r>
      <w:r>
        <w:t>D)</w:t>
      </w:r>
      <w:r>
        <w:rPr>
          <w:spacing w:val="1"/>
        </w:rPr>
        <w:t xml:space="preserve"> </w:t>
      </w:r>
      <w:r>
        <w:t>None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</w:p>
    <w:p w14:paraId="34208F6A">
      <w:pPr>
        <w:pStyle w:val="6"/>
        <w:numPr>
          <w:ilvl w:val="0"/>
          <w:numId w:val="16"/>
        </w:numPr>
        <w:tabs>
          <w:tab w:val="left" w:pos="757"/>
          <w:tab w:val="left" w:pos="9515"/>
          <w:tab w:val="left" w:pos="10235"/>
        </w:tabs>
        <w:spacing w:before="3" w:after="0" w:line="275" w:lineRule="exact"/>
        <w:ind w:left="756" w:right="0" w:hanging="361"/>
        <w:jc w:val="left"/>
        <w:rPr>
          <w:sz w:val="24"/>
        </w:rPr>
      </w:pPr>
      <w:r>
        <w:rPr>
          <w:sz w:val="24"/>
        </w:rPr>
        <w:t>Ozone</w:t>
      </w:r>
      <w:r>
        <w:rPr>
          <w:spacing w:val="-1"/>
          <w:sz w:val="24"/>
        </w:rPr>
        <w:t xml:space="preserve"> </w:t>
      </w:r>
      <w:r>
        <w:rPr>
          <w:sz w:val="24"/>
        </w:rPr>
        <w:t>day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observed on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4051CA73">
      <w:pPr>
        <w:pStyle w:val="6"/>
        <w:numPr>
          <w:ilvl w:val="1"/>
          <w:numId w:val="16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Jan30</w:t>
      </w:r>
      <w:r>
        <w:rPr>
          <w:sz w:val="24"/>
        </w:rPr>
        <w:tab/>
      </w:r>
      <w:r>
        <w:rPr>
          <w:sz w:val="24"/>
        </w:rPr>
        <w:t>B) April</w:t>
      </w:r>
      <w:r>
        <w:rPr>
          <w:spacing w:val="-5"/>
          <w:sz w:val="24"/>
        </w:rPr>
        <w:t xml:space="preserve"> </w:t>
      </w:r>
      <w:r>
        <w:rPr>
          <w:sz w:val="24"/>
        </w:rPr>
        <w:t>21</w:t>
      </w:r>
    </w:p>
    <w:p w14:paraId="62C3E489">
      <w:pPr>
        <w:pStyle w:val="4"/>
        <w:tabs>
          <w:tab w:val="left" w:pos="5193"/>
        </w:tabs>
        <w:spacing w:before="2"/>
      </w:pPr>
      <w:r>
        <w:t>C)</w:t>
      </w:r>
      <w:r>
        <w:rPr>
          <w:spacing w:val="2"/>
        </w:rPr>
        <w:t xml:space="preserve"> </w:t>
      </w:r>
      <w:r>
        <w:t>Sep16</w:t>
      </w:r>
      <w:r>
        <w:tab/>
      </w:r>
      <w:r>
        <w:t>D)</w:t>
      </w:r>
      <w:r>
        <w:rPr>
          <w:spacing w:val="1"/>
        </w:rPr>
        <w:t xml:space="preserve"> </w:t>
      </w:r>
      <w:r>
        <w:t>Dec25</w:t>
      </w:r>
    </w:p>
    <w:p w14:paraId="5932DC63">
      <w:pPr>
        <w:pStyle w:val="6"/>
        <w:numPr>
          <w:ilvl w:val="0"/>
          <w:numId w:val="16"/>
        </w:numPr>
        <w:tabs>
          <w:tab w:val="left" w:pos="694"/>
          <w:tab w:val="left" w:pos="9515"/>
          <w:tab w:val="left" w:pos="9841"/>
          <w:tab w:val="left" w:pos="10235"/>
        </w:tabs>
        <w:spacing w:before="0" w:after="0" w:line="275" w:lineRule="exact"/>
        <w:ind w:left="69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3-R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resource use</w:t>
      </w:r>
      <w:r>
        <w:rPr>
          <w:spacing w:val="-1"/>
          <w:sz w:val="24"/>
        </w:rPr>
        <w:t xml:space="preserve"> </w:t>
      </w:r>
      <w:r>
        <w:rPr>
          <w:sz w:val="24"/>
        </w:rPr>
        <w:t>stands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5793FD3D">
      <w:pPr>
        <w:pStyle w:val="6"/>
        <w:numPr>
          <w:ilvl w:val="1"/>
          <w:numId w:val="16"/>
        </w:numPr>
        <w:tabs>
          <w:tab w:val="left" w:pos="1904"/>
          <w:tab w:val="left" w:pos="5193"/>
        </w:tabs>
        <w:spacing w:before="3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Reuse, Reduce, and</w:t>
      </w:r>
      <w:r>
        <w:rPr>
          <w:spacing w:val="-2"/>
          <w:sz w:val="24"/>
        </w:rPr>
        <w:t xml:space="preserve"> </w:t>
      </w:r>
      <w:r>
        <w:rPr>
          <w:sz w:val="24"/>
        </w:rPr>
        <w:t>Replace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Reduce,</w:t>
      </w:r>
      <w:r>
        <w:rPr>
          <w:spacing w:val="-1"/>
          <w:sz w:val="24"/>
        </w:rPr>
        <w:t xml:space="preserve"> </w:t>
      </w:r>
      <w:r>
        <w:rPr>
          <w:sz w:val="24"/>
        </w:rPr>
        <w:t>Reuse,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Recycle</w:t>
      </w:r>
    </w:p>
    <w:p w14:paraId="6B42D259">
      <w:pPr>
        <w:pStyle w:val="4"/>
        <w:tabs>
          <w:tab w:val="left" w:pos="5193"/>
        </w:tabs>
      </w:pPr>
      <w:r>
        <w:t>C)</w:t>
      </w:r>
      <w:r>
        <w:rPr>
          <w:spacing w:val="-2"/>
        </w:rPr>
        <w:t xml:space="preserve"> </w:t>
      </w:r>
      <w:r>
        <w:t>Reduce,</w:t>
      </w:r>
      <w:r>
        <w:rPr>
          <w:spacing w:val="-2"/>
        </w:rPr>
        <w:t xml:space="preserve"> </w:t>
      </w:r>
      <w:r>
        <w:t>Replace,</w:t>
      </w:r>
      <w:r>
        <w:rPr>
          <w:spacing w:val="-1"/>
        </w:rPr>
        <w:t xml:space="preserve"> </w:t>
      </w:r>
      <w:r>
        <w:t>Recycle</w:t>
      </w:r>
      <w:r>
        <w:tab/>
      </w:r>
      <w:r>
        <w:t>D) None</w:t>
      </w:r>
    </w:p>
    <w:p w14:paraId="4C2B2D9A">
      <w:pPr>
        <w:pStyle w:val="6"/>
        <w:numPr>
          <w:ilvl w:val="0"/>
          <w:numId w:val="16"/>
        </w:numPr>
        <w:tabs>
          <w:tab w:val="left" w:pos="695"/>
        </w:tabs>
        <w:spacing w:before="3" w:after="0" w:line="275" w:lineRule="exact"/>
        <w:ind w:left="694" w:right="0" w:hanging="361"/>
        <w:jc w:val="left"/>
        <w:rPr>
          <w:sz w:val="24"/>
        </w:rPr>
      </w:pPr>
      <w:r>
        <w:rPr>
          <w:sz w:val="24"/>
        </w:rPr>
        <w:t>Average global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15℃.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absence of</w:t>
      </w:r>
      <w:r>
        <w:rPr>
          <w:spacing w:val="-8"/>
          <w:sz w:val="24"/>
        </w:rPr>
        <w:t xml:space="preserve"> </w:t>
      </w:r>
      <w:r>
        <w:rPr>
          <w:sz w:val="24"/>
        </w:rPr>
        <w:t>greenhouse</w:t>
      </w:r>
      <w:r>
        <w:rPr>
          <w:spacing w:val="1"/>
          <w:sz w:val="24"/>
        </w:rPr>
        <w:t xml:space="preserve"> </w:t>
      </w:r>
      <w:r>
        <w:rPr>
          <w:sz w:val="24"/>
        </w:rPr>
        <w:t>gas,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</w:p>
    <w:p w14:paraId="1D5C78B7">
      <w:pPr>
        <w:pStyle w:val="4"/>
        <w:tabs>
          <w:tab w:val="left" w:pos="9515"/>
          <w:tab w:val="left" w:pos="9841"/>
          <w:tab w:val="left" w:pos="10235"/>
        </w:tabs>
        <w:ind w:left="689"/>
      </w:pPr>
      <w:r>
        <w:t>temperature would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tab/>
      </w:r>
      <w:r>
        <w:t>[</w:t>
      </w:r>
      <w:r>
        <w:tab/>
      </w:r>
      <w:r>
        <w:t>B</w:t>
      </w:r>
      <w:r>
        <w:tab/>
      </w:r>
      <w:r>
        <w:t>]</w:t>
      </w:r>
    </w:p>
    <w:p w14:paraId="615635AB">
      <w:pPr>
        <w:pStyle w:val="4"/>
        <w:tabs>
          <w:tab w:val="left" w:pos="5913"/>
        </w:tabs>
        <w:spacing w:before="2"/>
      </w:pPr>
      <w:r>
        <w:t>A)</w:t>
      </w:r>
      <w:r>
        <w:rPr>
          <w:spacing w:val="2"/>
        </w:rPr>
        <w:t xml:space="preserve"> </w:t>
      </w:r>
      <w:r>
        <w:t>-14℃</w:t>
      </w:r>
      <w:r>
        <w:tab/>
      </w:r>
      <w:r>
        <w:t>B)</w:t>
      </w:r>
      <w:r>
        <w:rPr>
          <w:spacing w:val="3"/>
        </w:rPr>
        <w:t xml:space="preserve"> </w:t>
      </w:r>
      <w:r>
        <w:t>-18℃</w:t>
      </w:r>
    </w:p>
    <w:p w14:paraId="4A45B06B">
      <w:pPr>
        <w:pStyle w:val="4"/>
        <w:tabs>
          <w:tab w:val="left" w:pos="5913"/>
        </w:tabs>
      </w:pPr>
      <w:r>
        <w:t>C)</w:t>
      </w:r>
      <w:r>
        <w:rPr>
          <w:spacing w:val="3"/>
        </w:rPr>
        <w:t xml:space="preserve"> </w:t>
      </w:r>
      <w:r>
        <w:t>-4℃</w:t>
      </w:r>
      <w:r>
        <w:tab/>
      </w:r>
      <w:r>
        <w:t>D)</w:t>
      </w:r>
      <w:r>
        <w:rPr>
          <w:spacing w:val="3"/>
        </w:rPr>
        <w:t xml:space="preserve"> </w:t>
      </w:r>
      <w:r>
        <w:t>25℃</w:t>
      </w:r>
    </w:p>
    <w:p w14:paraId="00BF6CC0">
      <w:pPr>
        <w:pStyle w:val="6"/>
        <w:numPr>
          <w:ilvl w:val="0"/>
          <w:numId w:val="16"/>
        </w:numPr>
        <w:tabs>
          <w:tab w:val="left" w:pos="694"/>
          <w:tab w:val="left" w:pos="9515"/>
          <w:tab w:val="left" w:pos="10235"/>
        </w:tabs>
        <w:spacing w:before="2" w:after="0" w:line="275" w:lineRule="exact"/>
        <w:ind w:left="69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organisms</w:t>
      </w:r>
      <w:r>
        <w:rPr>
          <w:spacing w:val="1"/>
          <w:sz w:val="24"/>
        </w:rPr>
        <w:t xml:space="preserve"> </w:t>
      </w:r>
      <w:r>
        <w:rPr>
          <w:sz w:val="24"/>
        </w:rPr>
        <w:t>sustained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long term</w:t>
      </w:r>
      <w:r>
        <w:rPr>
          <w:spacing w:val="-5"/>
          <w:sz w:val="24"/>
        </w:rPr>
        <w:t xml:space="preserve"> </w:t>
      </w:r>
      <w:r>
        <w:rPr>
          <w:sz w:val="24"/>
        </w:rPr>
        <w:t>basis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378CC2B2">
      <w:pPr>
        <w:pStyle w:val="6"/>
        <w:numPr>
          <w:ilvl w:val="1"/>
          <w:numId w:val="16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Sustainable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3"/>
          <w:sz w:val="24"/>
        </w:rPr>
        <w:t xml:space="preserve"> </w:t>
      </w:r>
      <w:r>
        <w:rPr>
          <w:sz w:val="24"/>
        </w:rPr>
        <w:t>Green</w:t>
      </w:r>
      <w:r>
        <w:rPr>
          <w:spacing w:val="-2"/>
          <w:sz w:val="24"/>
        </w:rPr>
        <w:t xml:space="preserve"> </w:t>
      </w:r>
      <w:r>
        <w:rPr>
          <w:sz w:val="24"/>
        </w:rPr>
        <w:t>growth</w:t>
      </w:r>
    </w:p>
    <w:p w14:paraId="37329AEB">
      <w:pPr>
        <w:pStyle w:val="4"/>
        <w:tabs>
          <w:tab w:val="left" w:pos="5193"/>
        </w:tabs>
        <w:spacing w:before="3"/>
      </w:pPr>
      <w:r>
        <w:t>C)</w:t>
      </w:r>
      <w:r>
        <w:rPr>
          <w:spacing w:val="2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technology</w:t>
      </w:r>
      <w:r>
        <w:tab/>
      </w:r>
      <w:r>
        <w:t>D)</w:t>
      </w:r>
      <w:r>
        <w:rPr>
          <w:spacing w:val="-1"/>
        </w:rPr>
        <w:t xml:space="preserve"> </w:t>
      </w:r>
      <w:r>
        <w:t>Carrying</w:t>
      </w:r>
      <w:r>
        <w:rPr>
          <w:spacing w:val="-1"/>
        </w:rPr>
        <w:t xml:space="preserve"> </w:t>
      </w:r>
      <w:r>
        <w:t>capacity</w:t>
      </w:r>
    </w:p>
    <w:p w14:paraId="5DCCADE3">
      <w:pPr>
        <w:pStyle w:val="6"/>
        <w:numPr>
          <w:ilvl w:val="0"/>
          <w:numId w:val="16"/>
        </w:numPr>
        <w:tabs>
          <w:tab w:val="left" w:pos="637"/>
          <w:tab w:val="left" w:leader="dot" w:pos="7536"/>
        </w:tabs>
        <w:spacing w:before="0" w:after="0" w:line="275" w:lineRule="exact"/>
        <w:ind w:left="636" w:right="0" w:hanging="366"/>
        <w:jc w:val="left"/>
        <w:rPr>
          <w:sz w:val="24"/>
        </w:rPr>
      </w:pPr>
      <w:r>
        <w:rPr>
          <w:sz w:val="24"/>
        </w:rPr>
        <w:t>Radioactive</w:t>
      </w:r>
      <w:r>
        <w:rPr>
          <w:spacing w:val="-5"/>
          <w:sz w:val="24"/>
        </w:rPr>
        <w:t xml:space="preserve"> </w:t>
      </w:r>
      <w:r>
        <w:rPr>
          <w:sz w:val="24"/>
        </w:rPr>
        <w:t>Strontium</w:t>
      </w:r>
      <w:r>
        <w:rPr>
          <w:spacing w:val="-1"/>
          <w:sz w:val="24"/>
        </w:rPr>
        <w:t xml:space="preserve"> </w:t>
      </w:r>
      <w:r>
        <w:rPr>
          <w:sz w:val="24"/>
        </w:rPr>
        <w:t>liberated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nuclear</w:t>
      </w:r>
      <w:r>
        <w:rPr>
          <w:spacing w:val="-2"/>
          <w:sz w:val="24"/>
        </w:rPr>
        <w:t xml:space="preserve"> </w:t>
      </w:r>
      <w:r>
        <w:rPr>
          <w:sz w:val="24"/>
        </w:rPr>
        <w:t>explosion</w:t>
      </w:r>
      <w:r>
        <w:rPr>
          <w:spacing w:val="-8"/>
          <w:sz w:val="24"/>
        </w:rPr>
        <w:t xml:space="preserve"> </w:t>
      </w:r>
      <w:r>
        <w:rPr>
          <w:sz w:val="24"/>
        </w:rPr>
        <w:t>replaces</w:t>
      </w:r>
      <w:r>
        <w:rPr>
          <w:sz w:val="24"/>
        </w:rPr>
        <w:tab/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therefore</w:t>
      </w:r>
    </w:p>
    <w:p w14:paraId="0605CE5D">
      <w:pPr>
        <w:pStyle w:val="4"/>
        <w:tabs>
          <w:tab w:val="left" w:pos="9515"/>
          <w:tab w:val="left" w:pos="10235"/>
        </w:tabs>
        <w:spacing w:before="3"/>
        <w:ind w:left="636"/>
      </w:pPr>
      <w:r>
        <w:t>causes</w:t>
      </w:r>
      <w:r>
        <w:rPr>
          <w:spacing w:val="-4"/>
        </w:rPr>
        <w:t xml:space="preserve"> </w:t>
      </w:r>
      <w:r>
        <w:t>bone</w:t>
      </w:r>
      <w:r>
        <w:rPr>
          <w:spacing w:val="-2"/>
        </w:rPr>
        <w:t xml:space="preserve"> </w:t>
      </w:r>
      <w:r>
        <w:t>deformity</w:t>
      </w:r>
      <w:r>
        <w:tab/>
      </w:r>
      <w:r>
        <w:t xml:space="preserve">[  </w:t>
      </w:r>
      <w:r>
        <w:rPr>
          <w:spacing w:val="4"/>
        </w:rPr>
        <w:t xml:space="preserve"> </w:t>
      </w:r>
      <w:r>
        <w:t>B</w:t>
      </w:r>
      <w:r>
        <w:tab/>
      </w:r>
      <w:r>
        <w:t>]</w:t>
      </w:r>
    </w:p>
    <w:p w14:paraId="021FE17D">
      <w:pPr>
        <w:pStyle w:val="6"/>
        <w:numPr>
          <w:ilvl w:val="1"/>
          <w:numId w:val="16"/>
        </w:numPr>
        <w:tabs>
          <w:tab w:val="left" w:pos="1905"/>
          <w:tab w:val="left" w:pos="519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Phosphorous</w:t>
      </w:r>
      <w:r>
        <w:rPr>
          <w:sz w:val="24"/>
        </w:rPr>
        <w:tab/>
      </w:r>
      <w:r>
        <w:rPr>
          <w:sz w:val="24"/>
        </w:rPr>
        <w:t>B) Calcium</w:t>
      </w:r>
    </w:p>
    <w:p w14:paraId="556D3C42">
      <w:pPr>
        <w:pStyle w:val="4"/>
        <w:tabs>
          <w:tab w:val="left" w:pos="5193"/>
        </w:tabs>
        <w:spacing w:before="2" w:line="240" w:lineRule="auto"/>
      </w:pPr>
      <w:r>
        <w:t>C) Zinc</w:t>
      </w:r>
      <w:r>
        <w:tab/>
      </w:r>
      <w:r>
        <w:t>D)</w:t>
      </w:r>
      <w:r>
        <w:rPr>
          <w:spacing w:val="3"/>
        </w:rPr>
        <w:t xml:space="preserve"> </w:t>
      </w:r>
      <w:r>
        <w:t>Iron</w:t>
      </w:r>
    </w:p>
    <w:p w14:paraId="32BB7D3F">
      <w:pPr>
        <w:spacing w:after="0" w:line="240" w:lineRule="auto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191DEAD1">
      <w:pPr>
        <w:pStyle w:val="6"/>
        <w:numPr>
          <w:ilvl w:val="0"/>
          <w:numId w:val="16"/>
        </w:numPr>
        <w:tabs>
          <w:tab w:val="left" w:pos="781"/>
          <w:tab w:val="left" w:pos="5193"/>
          <w:tab w:val="left" w:pos="9515"/>
          <w:tab w:val="left" w:pos="10235"/>
        </w:tabs>
        <w:spacing w:before="82" w:after="0" w:line="237" w:lineRule="auto"/>
        <w:ind w:left="1592" w:right="671" w:hanging="1172"/>
        <w:jc w:val="left"/>
        <w:rPr>
          <w:sz w:val="24"/>
        </w:rPr>
      </w:pPr>
      <w:r>
        <w:rPr>
          <w:sz w:val="24"/>
        </w:rPr>
        <w:t>Kyoto Protocol</w:t>
      </w:r>
      <w:r>
        <w:rPr>
          <w:spacing w:val="-8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adopted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year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pacing w:val="-4"/>
          <w:sz w:val="24"/>
        </w:rPr>
        <w:t>]</w:t>
      </w:r>
      <w:r>
        <w:rPr>
          <w:spacing w:val="-57"/>
          <w:sz w:val="24"/>
        </w:rPr>
        <w:t xml:space="preserve"> </w:t>
      </w:r>
      <w:r>
        <w:rPr>
          <w:sz w:val="24"/>
        </w:rPr>
        <w:t>A)</w:t>
      </w:r>
      <w:r>
        <w:rPr>
          <w:spacing w:val="2"/>
          <w:sz w:val="24"/>
        </w:rPr>
        <w:t xml:space="preserve"> </w:t>
      </w:r>
      <w:r>
        <w:rPr>
          <w:sz w:val="24"/>
        </w:rPr>
        <w:t>2020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4"/>
          <w:sz w:val="24"/>
        </w:rPr>
        <w:t xml:space="preserve"> </w:t>
      </w:r>
      <w:r>
        <w:rPr>
          <w:sz w:val="24"/>
        </w:rPr>
        <w:t>2007</w:t>
      </w:r>
    </w:p>
    <w:p w14:paraId="39D95C18">
      <w:pPr>
        <w:pStyle w:val="4"/>
        <w:tabs>
          <w:tab w:val="left" w:pos="5193"/>
        </w:tabs>
        <w:spacing w:before="3"/>
      </w:pPr>
      <w:r>
        <w:t>C)</w:t>
      </w:r>
      <w:r>
        <w:rPr>
          <w:spacing w:val="3"/>
        </w:rPr>
        <w:t xml:space="preserve"> </w:t>
      </w:r>
      <w:r>
        <w:t>1997</w:t>
      </w:r>
      <w:r>
        <w:tab/>
      </w:r>
      <w:r>
        <w:t>D)</w:t>
      </w:r>
      <w:r>
        <w:rPr>
          <w:spacing w:val="3"/>
        </w:rPr>
        <w:t xml:space="preserve"> </w:t>
      </w:r>
      <w:r>
        <w:t>1990</w:t>
      </w:r>
    </w:p>
    <w:p w14:paraId="1E6A09EE">
      <w:pPr>
        <w:pStyle w:val="6"/>
        <w:numPr>
          <w:ilvl w:val="0"/>
          <w:numId w:val="16"/>
        </w:numPr>
        <w:tabs>
          <w:tab w:val="left" w:pos="781"/>
          <w:tab w:val="left" w:pos="9515"/>
          <w:tab w:val="left" w:pos="10192"/>
        </w:tabs>
        <w:spacing w:before="0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The Montreal</w:t>
      </w:r>
      <w:r>
        <w:rPr>
          <w:spacing w:val="-8"/>
          <w:sz w:val="24"/>
        </w:rPr>
        <w:t xml:space="preserve"> </w:t>
      </w:r>
      <w:r>
        <w:rPr>
          <w:sz w:val="24"/>
        </w:rPr>
        <w:t>protocol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following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2A638C08">
      <w:pPr>
        <w:pStyle w:val="6"/>
        <w:numPr>
          <w:ilvl w:val="1"/>
          <w:numId w:val="16"/>
        </w:numPr>
        <w:tabs>
          <w:tab w:val="left" w:pos="1905"/>
          <w:tab w:val="left" w:pos="5193"/>
        </w:tabs>
        <w:spacing w:before="2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Ozone</w:t>
      </w:r>
      <w:r>
        <w:rPr>
          <w:spacing w:val="1"/>
          <w:sz w:val="24"/>
        </w:rPr>
        <w:t xml:space="preserve"> </w:t>
      </w:r>
      <w:r>
        <w:rPr>
          <w:sz w:val="24"/>
        </w:rPr>
        <w:t>layer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Greenhouse</w:t>
      </w:r>
      <w:r>
        <w:rPr>
          <w:spacing w:val="-6"/>
          <w:sz w:val="24"/>
        </w:rPr>
        <w:t xml:space="preserve"> </w:t>
      </w:r>
      <w:r>
        <w:rPr>
          <w:sz w:val="24"/>
        </w:rPr>
        <w:t>effect</w:t>
      </w:r>
    </w:p>
    <w:p w14:paraId="24364871">
      <w:pPr>
        <w:pStyle w:val="4"/>
        <w:tabs>
          <w:tab w:val="left" w:pos="5193"/>
        </w:tabs>
      </w:pPr>
      <w:r>
        <w:t>C)</w:t>
      </w:r>
      <w:r>
        <w:rPr>
          <w:spacing w:val="1"/>
        </w:rPr>
        <w:t xml:space="preserve"> </w:t>
      </w:r>
      <w:r>
        <w:t>Acid</w:t>
      </w:r>
      <w:r>
        <w:rPr>
          <w:spacing w:val="-1"/>
        </w:rPr>
        <w:t xml:space="preserve"> </w:t>
      </w:r>
      <w:r>
        <w:t>rain</w:t>
      </w:r>
      <w:r>
        <w:tab/>
      </w:r>
      <w:r>
        <w:t>D)</w:t>
      </w:r>
      <w:r>
        <w:rPr>
          <w:spacing w:val="1"/>
        </w:rPr>
        <w:t xml:space="preserve"> </w:t>
      </w:r>
      <w:r>
        <w:t>None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</w:p>
    <w:p w14:paraId="65D44C31">
      <w:pPr>
        <w:pStyle w:val="6"/>
        <w:numPr>
          <w:ilvl w:val="0"/>
          <w:numId w:val="16"/>
        </w:numPr>
        <w:tabs>
          <w:tab w:val="left" w:pos="781"/>
          <w:tab w:val="left" w:pos="9515"/>
          <w:tab w:val="left" w:pos="9899"/>
          <w:tab w:val="left" w:pos="10297"/>
        </w:tabs>
        <w:spacing w:before="3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Kyoto</w:t>
      </w:r>
      <w:r>
        <w:rPr>
          <w:spacing w:val="5"/>
          <w:sz w:val="24"/>
        </w:rPr>
        <w:t xml:space="preserve"> </w:t>
      </w:r>
      <w:r>
        <w:rPr>
          <w:sz w:val="24"/>
        </w:rPr>
        <w:t>protocol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following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223831CA">
      <w:pPr>
        <w:pStyle w:val="6"/>
        <w:numPr>
          <w:ilvl w:val="1"/>
          <w:numId w:val="16"/>
        </w:numPr>
        <w:tabs>
          <w:tab w:val="left" w:pos="1905"/>
          <w:tab w:val="left" w:pos="519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Ozone layer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Greenhouse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</w:p>
    <w:p w14:paraId="2D5EB830">
      <w:pPr>
        <w:pStyle w:val="4"/>
        <w:tabs>
          <w:tab w:val="left" w:pos="5193"/>
        </w:tabs>
        <w:spacing w:before="2"/>
      </w:pPr>
      <w:r>
        <w:t>C)</w:t>
      </w:r>
      <w:r>
        <w:rPr>
          <w:spacing w:val="1"/>
        </w:rPr>
        <w:t xml:space="preserve"> </w:t>
      </w:r>
      <w:r>
        <w:t>Acid</w:t>
      </w:r>
      <w:r>
        <w:rPr>
          <w:spacing w:val="-1"/>
        </w:rPr>
        <w:t xml:space="preserve"> </w:t>
      </w:r>
      <w:r>
        <w:t>rain</w:t>
      </w:r>
      <w:r>
        <w:tab/>
      </w:r>
      <w:r>
        <w:t>D)</w:t>
      </w:r>
      <w:r>
        <w:rPr>
          <w:spacing w:val="1"/>
        </w:rPr>
        <w:t xml:space="preserve"> </w:t>
      </w:r>
      <w:r>
        <w:t>None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</w:p>
    <w:p w14:paraId="2272CEF5">
      <w:pPr>
        <w:pStyle w:val="6"/>
        <w:numPr>
          <w:ilvl w:val="0"/>
          <w:numId w:val="16"/>
        </w:numPr>
        <w:tabs>
          <w:tab w:val="left" w:pos="781"/>
          <w:tab w:val="left" w:pos="9515"/>
          <w:tab w:val="left" w:pos="10240"/>
        </w:tabs>
        <w:spacing w:before="0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Peeling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Ozone</w:t>
      </w:r>
      <w:r>
        <w:rPr>
          <w:spacing w:val="1"/>
          <w:sz w:val="24"/>
        </w:rPr>
        <w:t xml:space="preserve"> </w:t>
      </w:r>
      <w:r>
        <w:rPr>
          <w:sz w:val="24"/>
        </w:rPr>
        <w:t>umbrella,</w:t>
      </w:r>
      <w:r>
        <w:rPr>
          <w:spacing w:val="2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protect us</w:t>
      </w:r>
      <w:r>
        <w:rPr>
          <w:spacing w:val="-2"/>
          <w:sz w:val="24"/>
        </w:rPr>
        <w:t xml:space="preserve"> </w:t>
      </w:r>
      <w:r>
        <w:rPr>
          <w:sz w:val="24"/>
        </w:rPr>
        <w:t>from UV</w:t>
      </w:r>
      <w:r>
        <w:rPr>
          <w:spacing w:val="-2"/>
          <w:sz w:val="24"/>
        </w:rPr>
        <w:t xml:space="preserve"> </w:t>
      </w:r>
      <w:r>
        <w:rPr>
          <w:sz w:val="24"/>
        </w:rPr>
        <w:t>rays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caused</w:t>
      </w:r>
      <w:r>
        <w:rPr>
          <w:spacing w:val="6"/>
          <w:sz w:val="24"/>
        </w:rPr>
        <w:t xml:space="preserve"> </w:t>
      </w:r>
      <w:r>
        <w:rPr>
          <w:sz w:val="24"/>
        </w:rPr>
        <w:t>by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201363EA">
      <w:pPr>
        <w:pStyle w:val="6"/>
        <w:numPr>
          <w:ilvl w:val="1"/>
          <w:numId w:val="16"/>
        </w:numPr>
        <w:tabs>
          <w:tab w:val="left" w:pos="1905"/>
          <w:tab w:val="left" w:pos="5193"/>
        </w:tabs>
        <w:spacing w:before="3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PAN</w:t>
      </w:r>
      <w:r>
        <w:rPr>
          <w:sz w:val="24"/>
        </w:rPr>
        <w:tab/>
      </w:r>
      <w:r>
        <w:rPr>
          <w:sz w:val="24"/>
        </w:rPr>
        <w:t>B) Carbon</w:t>
      </w:r>
      <w:r>
        <w:rPr>
          <w:spacing w:val="-7"/>
          <w:sz w:val="24"/>
        </w:rPr>
        <w:t xml:space="preserve"> </w:t>
      </w:r>
      <w:r>
        <w:rPr>
          <w:sz w:val="24"/>
        </w:rPr>
        <w:t>dioxide</w:t>
      </w:r>
    </w:p>
    <w:p w14:paraId="0B234BEA">
      <w:pPr>
        <w:pStyle w:val="4"/>
        <w:tabs>
          <w:tab w:val="left" w:pos="5193"/>
        </w:tabs>
      </w:pPr>
      <w:r>
        <w:t>C) CFC’s</w:t>
      </w:r>
      <w:r>
        <w:tab/>
      </w:r>
      <w:r>
        <w:t>D)</w:t>
      </w:r>
      <w:r>
        <w:rPr>
          <w:spacing w:val="2"/>
        </w:rPr>
        <w:t xml:space="preserve"> </w:t>
      </w:r>
      <w:r>
        <w:t>Coal</w:t>
      </w:r>
      <w:r>
        <w:rPr>
          <w:spacing w:val="-7"/>
        </w:rPr>
        <w:t xml:space="preserve"> </w:t>
      </w:r>
      <w:r>
        <w:t>burning</w:t>
      </w:r>
    </w:p>
    <w:p w14:paraId="6211A79D">
      <w:pPr>
        <w:pStyle w:val="6"/>
        <w:numPr>
          <w:ilvl w:val="0"/>
          <w:numId w:val="16"/>
        </w:numPr>
        <w:tabs>
          <w:tab w:val="left" w:pos="781"/>
          <w:tab w:val="left" w:pos="9515"/>
          <w:tab w:val="left" w:pos="10312"/>
        </w:tabs>
        <w:spacing w:before="2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What</w:t>
      </w:r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NWDB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74B0CFEC">
      <w:pPr>
        <w:pStyle w:val="6"/>
        <w:numPr>
          <w:ilvl w:val="1"/>
          <w:numId w:val="16"/>
        </w:numPr>
        <w:tabs>
          <w:tab w:val="left" w:pos="1905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7"/>
          <w:sz w:val="24"/>
        </w:rPr>
        <w:t xml:space="preserve"> </w:t>
      </w:r>
      <w:r>
        <w:rPr>
          <w:sz w:val="24"/>
        </w:rPr>
        <w:t>Wasteland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Board</w:t>
      </w:r>
      <w:r>
        <w:rPr>
          <w:spacing w:val="45"/>
          <w:sz w:val="24"/>
        </w:rPr>
        <w:t xml:space="preserve"> </w:t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National</w:t>
      </w:r>
      <w:r>
        <w:rPr>
          <w:spacing w:val="-7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3"/>
          <w:sz w:val="24"/>
        </w:rPr>
        <w:t xml:space="preserve"> </w:t>
      </w:r>
      <w:r>
        <w:rPr>
          <w:sz w:val="24"/>
        </w:rPr>
        <w:t>Board</w:t>
      </w:r>
    </w:p>
    <w:p w14:paraId="5A892C5F">
      <w:pPr>
        <w:pStyle w:val="4"/>
        <w:spacing w:before="3"/>
      </w:pPr>
      <w:r>
        <w:t>C) National</w:t>
      </w:r>
      <w:r>
        <w:rPr>
          <w:spacing w:val="-7"/>
        </w:rPr>
        <w:t xml:space="preserve"> </w:t>
      </w:r>
      <w:r>
        <w:t>Watershed</w:t>
      </w:r>
      <w:r>
        <w:rPr>
          <w:spacing w:val="-2"/>
        </w:rPr>
        <w:t xml:space="preserve"> </w:t>
      </w:r>
      <w:r>
        <w:t>Development</w:t>
      </w:r>
      <w:r>
        <w:rPr>
          <w:spacing w:val="3"/>
        </w:rPr>
        <w:t xml:space="preserve"> </w:t>
      </w:r>
      <w:r>
        <w:t>Board</w:t>
      </w:r>
      <w:r>
        <w:rPr>
          <w:spacing w:val="44"/>
        </w:rPr>
        <w:t xml:space="preserve"> </w:t>
      </w:r>
      <w:r>
        <w:t>D)</w:t>
      </w:r>
      <w:r>
        <w:rPr>
          <w:spacing w:val="-1"/>
        </w:rPr>
        <w:t xml:space="preserve"> </w:t>
      </w:r>
      <w:r>
        <w:t>None</w:t>
      </w:r>
    </w:p>
    <w:p w14:paraId="7F1C2839">
      <w:pPr>
        <w:pStyle w:val="6"/>
        <w:numPr>
          <w:ilvl w:val="0"/>
          <w:numId w:val="16"/>
        </w:numPr>
        <w:tabs>
          <w:tab w:val="left" w:pos="872"/>
          <w:tab w:val="left" w:pos="9515"/>
          <w:tab w:val="left" w:pos="10297"/>
        </w:tabs>
        <w:spacing w:before="0" w:after="0" w:line="275" w:lineRule="exact"/>
        <w:ind w:left="871" w:right="0" w:hanging="452"/>
        <w:jc w:val="left"/>
        <w:rPr>
          <w:sz w:val="24"/>
        </w:rPr>
      </w:pPr>
      <w:r>
        <w:rPr>
          <w:sz w:val="24"/>
        </w:rPr>
        <w:t>Ozone</w:t>
      </w:r>
      <w:r>
        <w:rPr>
          <w:spacing w:val="-4"/>
          <w:sz w:val="24"/>
        </w:rPr>
        <w:t xml:space="preserve"> </w:t>
      </w:r>
      <w:r>
        <w:rPr>
          <w:sz w:val="24"/>
        </w:rPr>
        <w:t>hole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observed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6FF37199">
      <w:pPr>
        <w:pStyle w:val="6"/>
        <w:numPr>
          <w:ilvl w:val="1"/>
          <w:numId w:val="16"/>
        </w:numPr>
        <w:tabs>
          <w:tab w:val="left" w:pos="1905"/>
          <w:tab w:val="left" w:pos="5193"/>
        </w:tabs>
        <w:spacing w:before="2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India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Antarctica</w:t>
      </w:r>
    </w:p>
    <w:p w14:paraId="5628A6E4">
      <w:pPr>
        <w:pStyle w:val="4"/>
        <w:tabs>
          <w:tab w:val="left" w:pos="5193"/>
        </w:tabs>
      </w:pPr>
      <w:r>
        <w:t>C)</w:t>
      </w:r>
      <w:r>
        <w:rPr>
          <w:spacing w:val="1"/>
        </w:rPr>
        <w:t xml:space="preserve"> </w:t>
      </w:r>
      <w:r>
        <w:t>China</w:t>
      </w:r>
      <w:r>
        <w:tab/>
      </w:r>
      <w:r>
        <w:t>D)</w:t>
      </w:r>
      <w:r>
        <w:rPr>
          <w:spacing w:val="-1"/>
        </w:rPr>
        <w:t xml:space="preserve"> </w:t>
      </w:r>
      <w:r>
        <w:t>Africa</w:t>
      </w:r>
    </w:p>
    <w:p w14:paraId="66E96E3C">
      <w:pPr>
        <w:pStyle w:val="6"/>
        <w:numPr>
          <w:ilvl w:val="0"/>
          <w:numId w:val="16"/>
        </w:numPr>
        <w:tabs>
          <w:tab w:val="left" w:pos="781"/>
          <w:tab w:val="left" w:pos="9515"/>
          <w:tab w:val="left" w:pos="9899"/>
          <w:tab w:val="left" w:pos="10297"/>
        </w:tabs>
        <w:spacing w:before="3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Greenhouse</w:t>
      </w:r>
      <w:r>
        <w:rPr>
          <w:spacing w:val="-3"/>
          <w:sz w:val="24"/>
        </w:rPr>
        <w:t xml:space="preserve"> </w:t>
      </w:r>
      <w:r>
        <w:rPr>
          <w:sz w:val="24"/>
        </w:rPr>
        <w:t>effect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18DD5535">
      <w:pPr>
        <w:pStyle w:val="6"/>
        <w:numPr>
          <w:ilvl w:val="1"/>
          <w:numId w:val="16"/>
        </w:numPr>
        <w:tabs>
          <w:tab w:val="left" w:pos="1881"/>
          <w:tab w:val="left" w:pos="5193"/>
        </w:tabs>
        <w:spacing w:before="0" w:after="0" w:line="275" w:lineRule="exact"/>
        <w:ind w:left="1880" w:right="0" w:hanging="313"/>
        <w:jc w:val="left"/>
        <w:rPr>
          <w:sz w:val="24"/>
        </w:rPr>
      </w:pPr>
      <w:r>
        <w:rPr>
          <w:sz w:val="24"/>
        </w:rPr>
        <w:t>Green</w:t>
      </w:r>
      <w:r>
        <w:rPr>
          <w:spacing w:val="-3"/>
          <w:sz w:val="24"/>
        </w:rPr>
        <w:t xml:space="preserve"> </w:t>
      </w:r>
      <w:r>
        <w:rPr>
          <w:sz w:val="24"/>
        </w:rPr>
        <w:t>trees on</w:t>
      </w:r>
      <w:r>
        <w:rPr>
          <w:spacing w:val="-2"/>
          <w:sz w:val="24"/>
        </w:rPr>
        <w:t xml:space="preserve"> </w:t>
      </w:r>
      <w:r>
        <w:rPr>
          <w:sz w:val="24"/>
        </w:rPr>
        <w:t>house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2"/>
          <w:sz w:val="24"/>
        </w:rPr>
        <w:t xml:space="preserve"> </w:t>
      </w:r>
      <w:r>
        <w:rPr>
          <w:sz w:val="24"/>
        </w:rPr>
        <w:t>Global</w:t>
      </w:r>
      <w:r>
        <w:rPr>
          <w:spacing w:val="-8"/>
          <w:sz w:val="24"/>
        </w:rPr>
        <w:t xml:space="preserve"> </w:t>
      </w:r>
      <w:r>
        <w:rPr>
          <w:sz w:val="24"/>
        </w:rPr>
        <w:t>warming</w:t>
      </w:r>
    </w:p>
    <w:p w14:paraId="3F9EC421">
      <w:pPr>
        <w:pStyle w:val="6"/>
        <w:numPr>
          <w:ilvl w:val="1"/>
          <w:numId w:val="16"/>
        </w:numPr>
        <w:tabs>
          <w:tab w:val="left" w:pos="1929"/>
          <w:tab w:val="left" w:pos="5193"/>
        </w:tabs>
        <w:spacing w:before="2" w:after="0" w:line="275" w:lineRule="exact"/>
        <w:ind w:left="1928" w:right="0" w:hanging="361"/>
        <w:jc w:val="left"/>
        <w:rPr>
          <w:sz w:val="24"/>
        </w:rPr>
      </w:pPr>
      <w:r>
        <w:rPr>
          <w:sz w:val="24"/>
        </w:rPr>
        <w:t>Grassland</w:t>
      </w:r>
      <w:r>
        <w:rPr>
          <w:sz w:val="24"/>
        </w:rPr>
        <w:tab/>
      </w:r>
      <w:r>
        <w:rPr>
          <w:sz w:val="24"/>
        </w:rPr>
        <w:t>D)</w:t>
      </w:r>
      <w:r>
        <w:rPr>
          <w:spacing w:val="3"/>
          <w:sz w:val="24"/>
        </w:rPr>
        <w:t xml:space="preserve"> </w:t>
      </w:r>
      <w:r>
        <w:rPr>
          <w:sz w:val="24"/>
        </w:rPr>
        <w:t>Greenery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country</w:t>
      </w:r>
    </w:p>
    <w:p w14:paraId="41BE9893">
      <w:pPr>
        <w:pStyle w:val="6"/>
        <w:numPr>
          <w:ilvl w:val="0"/>
          <w:numId w:val="16"/>
        </w:numPr>
        <w:tabs>
          <w:tab w:val="left" w:pos="781"/>
          <w:tab w:val="left" w:pos="9515"/>
          <w:tab w:val="left" w:pos="10297"/>
        </w:tabs>
        <w:spacing w:before="0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>cancer are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2A66C3D4">
      <w:pPr>
        <w:pStyle w:val="6"/>
        <w:numPr>
          <w:ilvl w:val="1"/>
          <w:numId w:val="16"/>
        </w:numPr>
        <w:tabs>
          <w:tab w:val="left" w:pos="1905"/>
          <w:tab w:val="left" w:pos="5193"/>
        </w:tabs>
        <w:spacing w:before="3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Teratogenic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Mutagenic</w:t>
      </w:r>
    </w:p>
    <w:p w14:paraId="2A22A914">
      <w:pPr>
        <w:pStyle w:val="4"/>
        <w:tabs>
          <w:tab w:val="left" w:pos="5193"/>
        </w:tabs>
      </w:pPr>
      <w:r>
        <w:t>C)</w:t>
      </w:r>
      <w:r>
        <w:rPr>
          <w:spacing w:val="-2"/>
        </w:rPr>
        <w:t xml:space="preserve"> </w:t>
      </w:r>
      <w:r>
        <w:t>Neurotoxin’s</w:t>
      </w:r>
      <w:r>
        <w:tab/>
      </w:r>
      <w:r>
        <w:t>D)</w:t>
      </w:r>
      <w:r>
        <w:rPr>
          <w:spacing w:val="-1"/>
        </w:rPr>
        <w:t xml:space="preserve"> </w:t>
      </w:r>
      <w:r>
        <w:t>Carcinogenic</w:t>
      </w:r>
    </w:p>
    <w:p w14:paraId="60154C9F">
      <w:pPr>
        <w:pStyle w:val="6"/>
        <w:numPr>
          <w:ilvl w:val="0"/>
          <w:numId w:val="16"/>
        </w:numPr>
        <w:tabs>
          <w:tab w:val="left" w:pos="757"/>
          <w:tab w:val="left" w:pos="9515"/>
          <w:tab w:val="left" w:pos="10235"/>
        </w:tabs>
        <w:spacing w:before="3" w:after="0" w:line="275" w:lineRule="exact"/>
        <w:ind w:left="756" w:right="0" w:hanging="303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rainfall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resultant</w:t>
      </w:r>
      <w:r>
        <w:rPr>
          <w:spacing w:val="10"/>
          <w:sz w:val="24"/>
        </w:rPr>
        <w:t xml:space="preserve"> </w:t>
      </w:r>
      <w:r>
        <w:rPr>
          <w:sz w:val="24"/>
        </w:rPr>
        <w:t>runoff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called……...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59446ADC">
      <w:pPr>
        <w:pStyle w:val="6"/>
        <w:numPr>
          <w:ilvl w:val="1"/>
          <w:numId w:val="16"/>
        </w:numPr>
        <w:tabs>
          <w:tab w:val="left" w:pos="1905"/>
          <w:tab w:val="left" w:pos="519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Watershed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Wasteland</w:t>
      </w:r>
      <w:r>
        <w:rPr>
          <w:spacing w:val="-4"/>
          <w:sz w:val="24"/>
        </w:rPr>
        <w:t xml:space="preserve"> </w:t>
      </w:r>
      <w:r>
        <w:rPr>
          <w:sz w:val="24"/>
        </w:rPr>
        <w:t>reclamation</w:t>
      </w:r>
    </w:p>
    <w:p w14:paraId="27C209F5">
      <w:pPr>
        <w:pStyle w:val="4"/>
        <w:tabs>
          <w:tab w:val="left" w:pos="5193"/>
        </w:tabs>
        <w:spacing w:before="2"/>
      </w:pPr>
      <w:r>
        <w:t>C)</w:t>
      </w:r>
      <w:r>
        <w:rPr>
          <w:spacing w:val="1"/>
        </w:rPr>
        <w:t xml:space="preserve"> </w:t>
      </w:r>
      <w:r>
        <w:t>Soil</w:t>
      </w:r>
      <w:r>
        <w:rPr>
          <w:spacing w:val="-5"/>
        </w:rPr>
        <w:t xml:space="preserve"> </w:t>
      </w:r>
      <w:r>
        <w:t>conservation</w:t>
      </w:r>
      <w:r>
        <w:tab/>
      </w:r>
      <w:r>
        <w:t>D)</w:t>
      </w:r>
      <w:r>
        <w:rPr>
          <w:spacing w:val="2"/>
        </w:rPr>
        <w:t xml:space="preserve"> </w:t>
      </w:r>
      <w:r>
        <w:t>70</w:t>
      </w:r>
      <w:r>
        <w:rPr>
          <w:spacing w:val="2"/>
        </w:rPr>
        <w:t xml:space="preserve"> </w:t>
      </w:r>
      <w:r>
        <w:t>Years</w:t>
      </w:r>
    </w:p>
    <w:p w14:paraId="36257C22">
      <w:pPr>
        <w:pStyle w:val="6"/>
        <w:numPr>
          <w:ilvl w:val="0"/>
          <w:numId w:val="16"/>
        </w:numPr>
        <w:tabs>
          <w:tab w:val="left" w:pos="935"/>
          <w:tab w:val="left" w:pos="5193"/>
          <w:tab w:val="left" w:pos="9515"/>
          <w:tab w:val="left" w:pos="9899"/>
          <w:tab w:val="left" w:pos="10369"/>
        </w:tabs>
        <w:spacing w:before="0" w:after="0" w:line="242" w:lineRule="auto"/>
        <w:ind w:left="1717" w:right="536" w:hanging="1263"/>
        <w:jc w:val="left"/>
        <w:rPr>
          <w:sz w:val="24"/>
        </w:rPr>
      </w:pPr>
      <w:r>
        <w:rPr>
          <w:sz w:val="24"/>
        </w:rPr>
        <w:t>Environment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held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Rio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Janeiro,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1992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known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z w:val="24"/>
        </w:rPr>
        <w:tab/>
      </w:r>
      <w:r>
        <w:rPr>
          <w:spacing w:val="-3"/>
          <w:sz w:val="24"/>
        </w:rPr>
        <w:t>]</w:t>
      </w:r>
      <w:r>
        <w:rPr>
          <w:spacing w:val="-57"/>
          <w:sz w:val="24"/>
        </w:rPr>
        <w:t xml:space="preserve"> </w:t>
      </w:r>
      <w:r>
        <w:rPr>
          <w:sz w:val="24"/>
        </w:rPr>
        <w:t>A)Earth</w:t>
      </w:r>
      <w:r>
        <w:rPr>
          <w:spacing w:val="-9"/>
          <w:sz w:val="24"/>
        </w:rPr>
        <w:t xml:space="preserve"> </w:t>
      </w:r>
      <w:r>
        <w:rPr>
          <w:sz w:val="24"/>
        </w:rPr>
        <w:t>Summit</w:t>
      </w:r>
      <w:r>
        <w:rPr>
          <w:sz w:val="24"/>
        </w:rPr>
        <w:tab/>
      </w:r>
      <w:r>
        <w:rPr>
          <w:sz w:val="24"/>
        </w:rPr>
        <w:t>B)World</w:t>
      </w:r>
      <w:r>
        <w:rPr>
          <w:spacing w:val="2"/>
          <w:sz w:val="24"/>
        </w:rPr>
        <w:t xml:space="preserve"> </w:t>
      </w:r>
      <w:r>
        <w:rPr>
          <w:sz w:val="24"/>
        </w:rPr>
        <w:t>Summit</w:t>
      </w:r>
    </w:p>
    <w:p w14:paraId="03ADBA38">
      <w:pPr>
        <w:pStyle w:val="4"/>
        <w:tabs>
          <w:tab w:val="left" w:pos="5193"/>
        </w:tabs>
        <w:spacing w:line="271" w:lineRule="exact"/>
        <w:ind w:left="1717"/>
      </w:pPr>
      <w:r>
        <w:t>C)</w:t>
      </w:r>
      <w:r>
        <w:rPr>
          <w:spacing w:val="-3"/>
        </w:rPr>
        <w:t xml:space="preserve"> </w:t>
      </w:r>
      <w:r>
        <w:t>Wide</w:t>
      </w:r>
      <w:r>
        <w:rPr>
          <w:spacing w:val="-1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world</w:t>
      </w:r>
      <w:r>
        <w:tab/>
      </w:r>
      <w:r>
        <w:t>D)</w:t>
      </w:r>
      <w:r>
        <w:rPr>
          <w:spacing w:val="-4"/>
        </w:rPr>
        <w:t xml:space="preserve"> </w:t>
      </w:r>
      <w:r>
        <w:t>Environment Legislation</w:t>
      </w:r>
    </w:p>
    <w:p w14:paraId="526ED8EA">
      <w:pPr>
        <w:spacing w:after="0" w:line="271" w:lineRule="exact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580EBDAA">
      <w:pPr>
        <w:pStyle w:val="4"/>
        <w:spacing w:line="240" w:lineRule="auto"/>
        <w:ind w:left="0"/>
        <w:rPr>
          <w:sz w:val="20"/>
        </w:rPr>
      </w:pPr>
    </w:p>
    <w:p w14:paraId="45E2FA42">
      <w:pPr>
        <w:pStyle w:val="4"/>
        <w:spacing w:line="240" w:lineRule="auto"/>
        <w:ind w:left="0"/>
        <w:rPr>
          <w:sz w:val="20"/>
        </w:rPr>
      </w:pPr>
    </w:p>
    <w:p w14:paraId="13848522">
      <w:pPr>
        <w:pStyle w:val="4"/>
        <w:spacing w:line="240" w:lineRule="auto"/>
        <w:ind w:left="0"/>
        <w:rPr>
          <w:sz w:val="20"/>
        </w:rPr>
      </w:pPr>
    </w:p>
    <w:p w14:paraId="1B56DE6E">
      <w:pPr>
        <w:spacing w:before="230"/>
        <w:ind w:left="1942" w:right="3031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UNIT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–V</w:t>
      </w:r>
    </w:p>
    <w:p w14:paraId="10B88C5D">
      <w:pPr>
        <w:spacing w:before="40"/>
        <w:ind w:left="20" w:right="0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HUMAN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POPULATION AND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THE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ENVIRONMENT</w:t>
      </w:r>
    </w:p>
    <w:p w14:paraId="0B58049B">
      <w:pPr>
        <w:pStyle w:val="4"/>
        <w:spacing w:before="7" w:line="240" w:lineRule="auto"/>
        <w:ind w:left="0"/>
        <w:rPr>
          <w:b/>
          <w:sz w:val="21"/>
        </w:rPr>
      </w:pPr>
    </w:p>
    <w:tbl>
      <w:tblPr>
        <w:tblStyle w:val="3"/>
        <w:tblW w:w="0" w:type="auto"/>
        <w:tblInd w:w="3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"/>
        <w:gridCol w:w="3802"/>
        <w:gridCol w:w="4722"/>
        <w:gridCol w:w="459"/>
        <w:gridCol w:w="498"/>
        <w:gridCol w:w="153"/>
        <w:gridCol w:w="162"/>
      </w:tblGrid>
      <w:tr w14:paraId="757EB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30" w:type="dxa"/>
          </w:tcPr>
          <w:p w14:paraId="79A558FF">
            <w:pPr>
              <w:pStyle w:val="7"/>
              <w:spacing w:line="246" w:lineRule="exact"/>
              <w:ind w:left="41" w:right="69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8524" w:type="dxa"/>
            <w:gridSpan w:val="2"/>
          </w:tcPr>
          <w:p w14:paraId="47F99CA2">
            <w:pPr>
              <w:pStyle w:val="7"/>
              <w:spacing w:line="246" w:lineRule="exact"/>
              <w:ind w:left="89"/>
              <w:rPr>
                <w:sz w:val="24"/>
              </w:rPr>
            </w:pPr>
            <w:r>
              <w:rPr>
                <w:sz w:val="24"/>
              </w:rPr>
              <w:t>Population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explosion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</w:p>
        </w:tc>
        <w:tc>
          <w:tcPr>
            <w:tcW w:w="459" w:type="dxa"/>
          </w:tcPr>
          <w:p w14:paraId="5C92F73C">
            <w:pPr>
              <w:pStyle w:val="7"/>
              <w:spacing w:line="24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486BD901">
            <w:pPr>
              <w:pStyle w:val="7"/>
              <w:spacing w:line="246" w:lineRule="exact"/>
              <w:ind w:left="91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15" w:type="dxa"/>
            <w:gridSpan w:val="2"/>
          </w:tcPr>
          <w:p w14:paraId="1DC4B826">
            <w:pPr>
              <w:pStyle w:val="7"/>
              <w:spacing w:line="246" w:lineRule="exact"/>
              <w:ind w:left="4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0E1A7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4132" w:type="dxa"/>
            <w:gridSpan w:val="2"/>
          </w:tcPr>
          <w:p w14:paraId="74186312">
            <w:pPr>
              <w:pStyle w:val="7"/>
              <w:spacing w:line="252" w:lineRule="exact"/>
              <w:ind w:left="121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500 years</w:t>
            </w:r>
          </w:p>
        </w:tc>
        <w:tc>
          <w:tcPr>
            <w:tcW w:w="4722" w:type="dxa"/>
          </w:tcPr>
          <w:p w14:paraId="5D9E2308">
            <w:pPr>
              <w:pStyle w:val="7"/>
              <w:spacing w:line="252" w:lineRule="exact"/>
              <w:ind w:left="68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150</w:t>
            </w:r>
          </w:p>
        </w:tc>
        <w:tc>
          <w:tcPr>
            <w:tcW w:w="459" w:type="dxa"/>
          </w:tcPr>
          <w:p w14:paraId="23236ED3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5193F1EC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24EF4E35">
            <w:pPr>
              <w:pStyle w:val="7"/>
              <w:rPr>
                <w:sz w:val="20"/>
              </w:rPr>
            </w:pPr>
          </w:p>
        </w:tc>
      </w:tr>
      <w:tr w14:paraId="6A9B5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132" w:type="dxa"/>
            <w:gridSpan w:val="2"/>
          </w:tcPr>
          <w:p w14:paraId="750AFE34">
            <w:pPr>
              <w:pStyle w:val="7"/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</w:p>
        </w:tc>
        <w:tc>
          <w:tcPr>
            <w:tcW w:w="4722" w:type="dxa"/>
          </w:tcPr>
          <w:p w14:paraId="6E1A5688">
            <w:pPr>
              <w:pStyle w:val="7"/>
              <w:spacing w:line="256" w:lineRule="exact"/>
              <w:ind w:left="686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</w:p>
        </w:tc>
        <w:tc>
          <w:tcPr>
            <w:tcW w:w="459" w:type="dxa"/>
          </w:tcPr>
          <w:p w14:paraId="1DB712E4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225C17AB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3F60AEBF">
            <w:pPr>
              <w:pStyle w:val="7"/>
              <w:rPr>
                <w:sz w:val="20"/>
              </w:rPr>
            </w:pPr>
          </w:p>
        </w:tc>
      </w:tr>
      <w:tr w14:paraId="31D1C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132" w:type="dxa"/>
            <w:gridSpan w:val="2"/>
          </w:tcPr>
          <w:p w14:paraId="6E719133">
            <w:pPr>
              <w:pStyle w:val="7"/>
              <w:spacing w:line="256" w:lineRule="exact"/>
              <w:ind w:left="59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ENVIS generates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database on</w:t>
            </w:r>
          </w:p>
        </w:tc>
        <w:tc>
          <w:tcPr>
            <w:tcW w:w="4722" w:type="dxa"/>
          </w:tcPr>
          <w:p w14:paraId="038F30DC">
            <w:pPr>
              <w:pStyle w:val="7"/>
              <w:rPr>
                <w:sz w:val="20"/>
              </w:rPr>
            </w:pPr>
          </w:p>
        </w:tc>
        <w:tc>
          <w:tcPr>
            <w:tcW w:w="459" w:type="dxa"/>
          </w:tcPr>
          <w:p w14:paraId="620CE500">
            <w:pPr>
              <w:pStyle w:val="7"/>
              <w:spacing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07FF726D">
            <w:pPr>
              <w:pStyle w:val="7"/>
              <w:spacing w:line="256" w:lineRule="exact"/>
              <w:ind w:left="91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315" w:type="dxa"/>
            <w:gridSpan w:val="2"/>
          </w:tcPr>
          <w:p w14:paraId="62F0331E">
            <w:pPr>
              <w:pStyle w:val="7"/>
              <w:spacing w:line="256" w:lineRule="exact"/>
              <w:ind w:left="4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44375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132" w:type="dxa"/>
            <w:gridSpan w:val="2"/>
          </w:tcPr>
          <w:p w14:paraId="3D00CAEE">
            <w:pPr>
              <w:pStyle w:val="7"/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Coastal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ecology</w:t>
            </w:r>
          </w:p>
        </w:tc>
        <w:tc>
          <w:tcPr>
            <w:tcW w:w="4722" w:type="dxa"/>
          </w:tcPr>
          <w:p w14:paraId="279C2E7D">
            <w:pPr>
              <w:pStyle w:val="7"/>
              <w:spacing w:line="256" w:lineRule="exact"/>
              <w:ind w:left="68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Biodiversity</w:t>
            </w:r>
          </w:p>
        </w:tc>
        <w:tc>
          <w:tcPr>
            <w:tcW w:w="459" w:type="dxa"/>
          </w:tcPr>
          <w:p w14:paraId="747FFBF0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6B92E00D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3215535B">
            <w:pPr>
              <w:pStyle w:val="7"/>
              <w:rPr>
                <w:sz w:val="20"/>
              </w:rPr>
            </w:pPr>
          </w:p>
        </w:tc>
      </w:tr>
      <w:tr w14:paraId="4A941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4132" w:type="dxa"/>
            <w:gridSpan w:val="2"/>
          </w:tcPr>
          <w:p w14:paraId="50F49650">
            <w:pPr>
              <w:pStyle w:val="7"/>
              <w:spacing w:line="250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Occupational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</w:p>
        </w:tc>
        <w:tc>
          <w:tcPr>
            <w:tcW w:w="4722" w:type="dxa"/>
          </w:tcPr>
          <w:p w14:paraId="6710E888">
            <w:pPr>
              <w:pStyle w:val="7"/>
              <w:spacing w:line="250" w:lineRule="exact"/>
              <w:ind w:left="686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459" w:type="dxa"/>
          </w:tcPr>
          <w:p w14:paraId="6BC11EC4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75402641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5FE0A779">
            <w:pPr>
              <w:pStyle w:val="7"/>
              <w:rPr>
                <w:sz w:val="20"/>
              </w:rPr>
            </w:pPr>
          </w:p>
        </w:tc>
      </w:tr>
      <w:tr w14:paraId="18434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8854" w:type="dxa"/>
            <w:gridSpan w:val="3"/>
          </w:tcPr>
          <w:p w14:paraId="08820EAD">
            <w:pPr>
              <w:pStyle w:val="7"/>
              <w:spacing w:line="250" w:lineRule="exact"/>
              <w:ind w:left="59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Expanding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population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trend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predicted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age-pyramid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</w:tc>
        <w:tc>
          <w:tcPr>
            <w:tcW w:w="459" w:type="dxa"/>
          </w:tcPr>
          <w:p w14:paraId="4B53FC56">
            <w:pPr>
              <w:pStyle w:val="7"/>
              <w:spacing w:line="250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5D5ABF60">
            <w:pPr>
              <w:pStyle w:val="7"/>
              <w:spacing w:line="250" w:lineRule="exact"/>
              <w:ind w:left="91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15" w:type="dxa"/>
            <w:gridSpan w:val="2"/>
          </w:tcPr>
          <w:p w14:paraId="15A03730">
            <w:pPr>
              <w:pStyle w:val="7"/>
              <w:spacing w:line="250" w:lineRule="exact"/>
              <w:ind w:left="4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C6A6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4" w:type="dxa"/>
            <w:gridSpan w:val="3"/>
          </w:tcPr>
          <w:p w14:paraId="5CF192E0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A) Bell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shaped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Pyramid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shaped</w:t>
            </w:r>
          </w:p>
        </w:tc>
        <w:tc>
          <w:tcPr>
            <w:tcW w:w="459" w:type="dxa"/>
          </w:tcPr>
          <w:p w14:paraId="1A132270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090390BD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31284B89">
            <w:pPr>
              <w:pStyle w:val="7"/>
              <w:rPr>
                <w:sz w:val="20"/>
              </w:rPr>
            </w:pPr>
          </w:p>
        </w:tc>
      </w:tr>
      <w:tr w14:paraId="583C9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4" w:type="dxa"/>
            <w:gridSpan w:val="3"/>
          </w:tcPr>
          <w:p w14:paraId="4C4E5329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shaped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459" w:type="dxa"/>
          </w:tcPr>
          <w:p w14:paraId="4DD41C14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5089D7A5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2AB6B677">
            <w:pPr>
              <w:pStyle w:val="7"/>
              <w:rPr>
                <w:sz w:val="20"/>
              </w:rPr>
            </w:pPr>
          </w:p>
        </w:tc>
      </w:tr>
      <w:tr w14:paraId="5C654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4" w:type="dxa"/>
            <w:gridSpan w:val="3"/>
          </w:tcPr>
          <w:p w14:paraId="59E96485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forest act,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cultivation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non-forest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</w:p>
        </w:tc>
        <w:tc>
          <w:tcPr>
            <w:tcW w:w="459" w:type="dxa"/>
          </w:tcPr>
          <w:p w14:paraId="5FDCCD55">
            <w:pPr>
              <w:pStyle w:val="7"/>
              <w:spacing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01C3E8FA">
            <w:pPr>
              <w:pStyle w:val="7"/>
              <w:spacing w:line="256" w:lineRule="exact"/>
              <w:ind w:left="91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15" w:type="dxa"/>
            <w:gridSpan w:val="2"/>
          </w:tcPr>
          <w:p w14:paraId="4264A722">
            <w:pPr>
              <w:pStyle w:val="7"/>
              <w:spacing w:line="256" w:lineRule="exact"/>
              <w:ind w:left="4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0BE36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42A9E0D0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Tea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Rubber</w:t>
            </w:r>
          </w:p>
        </w:tc>
        <w:tc>
          <w:tcPr>
            <w:tcW w:w="459" w:type="dxa"/>
          </w:tcPr>
          <w:p w14:paraId="205A2AF2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05F55BF9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0DCAE33D">
            <w:pPr>
              <w:pStyle w:val="7"/>
              <w:rPr>
                <w:sz w:val="20"/>
              </w:rPr>
            </w:pPr>
          </w:p>
        </w:tc>
      </w:tr>
      <w:tr w14:paraId="49092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19A8AA40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Mulberry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 None</w:t>
            </w:r>
          </w:p>
        </w:tc>
        <w:tc>
          <w:tcPr>
            <w:tcW w:w="459" w:type="dxa"/>
          </w:tcPr>
          <w:p w14:paraId="15C71265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2E412108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743D88C0">
            <w:pPr>
              <w:pStyle w:val="7"/>
              <w:rPr>
                <w:sz w:val="20"/>
              </w:rPr>
            </w:pPr>
          </w:p>
        </w:tc>
      </w:tr>
      <w:tr w14:paraId="4C1D6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4" w:type="dxa"/>
            <w:gridSpan w:val="3"/>
          </w:tcPr>
          <w:p w14:paraId="471E1846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India has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lowest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birth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</w:p>
        </w:tc>
        <w:tc>
          <w:tcPr>
            <w:tcW w:w="459" w:type="dxa"/>
          </w:tcPr>
          <w:p w14:paraId="7A5A5EE8">
            <w:pPr>
              <w:pStyle w:val="7"/>
              <w:spacing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795189B0">
            <w:pPr>
              <w:pStyle w:val="7"/>
              <w:spacing w:line="256" w:lineRule="exact"/>
              <w:ind w:left="91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15" w:type="dxa"/>
            <w:gridSpan w:val="2"/>
          </w:tcPr>
          <w:p w14:paraId="55152489">
            <w:pPr>
              <w:pStyle w:val="7"/>
              <w:spacing w:line="256" w:lineRule="exact"/>
              <w:ind w:left="4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719A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4" w:type="dxa"/>
            <w:gridSpan w:val="3"/>
          </w:tcPr>
          <w:p w14:paraId="2587E45A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Kerala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Bihar</w:t>
            </w:r>
          </w:p>
        </w:tc>
        <w:tc>
          <w:tcPr>
            <w:tcW w:w="459" w:type="dxa"/>
          </w:tcPr>
          <w:p w14:paraId="0DFCC8D2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000C22E9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2549DB63">
            <w:pPr>
              <w:pStyle w:val="7"/>
              <w:rPr>
                <w:sz w:val="20"/>
              </w:rPr>
            </w:pPr>
          </w:p>
        </w:tc>
      </w:tr>
      <w:tr w14:paraId="6C552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340E94F2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 Madhya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Pradesh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Himachal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Pradesh</w:t>
            </w:r>
          </w:p>
        </w:tc>
        <w:tc>
          <w:tcPr>
            <w:tcW w:w="459" w:type="dxa"/>
          </w:tcPr>
          <w:p w14:paraId="130084B4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165CD750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1E3196CE">
            <w:pPr>
              <w:pStyle w:val="7"/>
              <w:rPr>
                <w:sz w:val="20"/>
              </w:rPr>
            </w:pPr>
          </w:p>
        </w:tc>
      </w:tr>
      <w:tr w14:paraId="6F3EC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4" w:type="dxa"/>
            <w:gridSpan w:val="3"/>
          </w:tcPr>
          <w:p w14:paraId="445A3812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World population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</w:p>
        </w:tc>
        <w:tc>
          <w:tcPr>
            <w:tcW w:w="459" w:type="dxa"/>
          </w:tcPr>
          <w:p w14:paraId="75EC860E">
            <w:pPr>
              <w:pStyle w:val="7"/>
              <w:spacing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05A2E0DA">
            <w:pPr>
              <w:pStyle w:val="7"/>
              <w:spacing w:line="256" w:lineRule="exact"/>
              <w:ind w:left="91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15" w:type="dxa"/>
            <w:gridSpan w:val="2"/>
          </w:tcPr>
          <w:p w14:paraId="6E0744BE">
            <w:pPr>
              <w:pStyle w:val="7"/>
              <w:spacing w:line="256" w:lineRule="exact"/>
              <w:ind w:left="4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A6DC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44E00284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</w:p>
        </w:tc>
        <w:tc>
          <w:tcPr>
            <w:tcW w:w="459" w:type="dxa"/>
          </w:tcPr>
          <w:p w14:paraId="7E22BDCF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240A27A9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18249786">
            <w:pPr>
              <w:pStyle w:val="7"/>
              <w:rPr>
                <w:sz w:val="20"/>
              </w:rPr>
            </w:pPr>
          </w:p>
        </w:tc>
      </w:tr>
      <w:tr w14:paraId="74450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2F013E4E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 June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 June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</w:tc>
        <w:tc>
          <w:tcPr>
            <w:tcW w:w="459" w:type="dxa"/>
          </w:tcPr>
          <w:p w14:paraId="424BA7F7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1835D93D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40E934BA">
            <w:pPr>
              <w:pStyle w:val="7"/>
              <w:rPr>
                <w:sz w:val="20"/>
              </w:rPr>
            </w:pPr>
          </w:p>
        </w:tc>
      </w:tr>
      <w:tr w14:paraId="56D7E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8854" w:type="dxa"/>
            <w:gridSpan w:val="3"/>
          </w:tcPr>
          <w:p w14:paraId="3B7D2BCA">
            <w:pPr>
              <w:pStyle w:val="7"/>
              <w:spacing w:line="252" w:lineRule="exact"/>
              <w:ind w:left="59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HIV 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</w:p>
        </w:tc>
        <w:tc>
          <w:tcPr>
            <w:tcW w:w="459" w:type="dxa"/>
          </w:tcPr>
          <w:p w14:paraId="768912E2">
            <w:pPr>
              <w:pStyle w:val="7"/>
              <w:spacing w:line="252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6AB87B9F">
            <w:pPr>
              <w:pStyle w:val="7"/>
              <w:spacing w:line="252" w:lineRule="exact"/>
              <w:ind w:left="153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15" w:type="dxa"/>
            <w:gridSpan w:val="2"/>
          </w:tcPr>
          <w:p w14:paraId="259F4FB5">
            <w:pPr>
              <w:pStyle w:val="7"/>
              <w:spacing w:line="252" w:lineRule="exact"/>
              <w:ind w:left="4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559DA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30" w:type="dxa"/>
          </w:tcPr>
          <w:p w14:paraId="6A1DCF71">
            <w:pPr>
              <w:pStyle w:val="7"/>
              <w:rPr>
                <w:sz w:val="24"/>
              </w:rPr>
            </w:pPr>
          </w:p>
        </w:tc>
        <w:tc>
          <w:tcPr>
            <w:tcW w:w="3802" w:type="dxa"/>
          </w:tcPr>
          <w:p w14:paraId="380C05CE">
            <w:pPr>
              <w:pStyle w:val="7"/>
              <w:numPr>
                <w:ilvl w:val="0"/>
                <w:numId w:val="17"/>
              </w:numPr>
              <w:tabs>
                <w:tab w:val="left" w:pos="1247"/>
              </w:tabs>
              <w:spacing w:before="0" w:after="0" w:line="274" w:lineRule="exact"/>
              <w:ind w:left="124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Contaminated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Syringe</w:t>
            </w:r>
          </w:p>
          <w:p w14:paraId="6F6999EA">
            <w:pPr>
              <w:pStyle w:val="7"/>
              <w:numPr>
                <w:ilvl w:val="0"/>
                <w:numId w:val="17"/>
              </w:numPr>
              <w:tabs>
                <w:tab w:val="left" w:pos="1189"/>
              </w:tabs>
              <w:spacing w:before="2" w:after="0" w:line="256" w:lineRule="exact"/>
              <w:ind w:left="1188" w:right="0" w:hanging="303"/>
              <w:jc w:val="left"/>
              <w:rPr>
                <w:sz w:val="24"/>
              </w:rPr>
            </w:pPr>
            <w:r>
              <w:rPr>
                <w:sz w:val="24"/>
              </w:rPr>
              <w:t>Sweat</w:t>
            </w:r>
          </w:p>
        </w:tc>
        <w:tc>
          <w:tcPr>
            <w:tcW w:w="4722" w:type="dxa"/>
          </w:tcPr>
          <w:p w14:paraId="79BB3E55">
            <w:pPr>
              <w:pStyle w:val="7"/>
              <w:spacing w:line="274" w:lineRule="exact"/>
              <w:ind w:left="68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mosquito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bite</w:t>
            </w:r>
          </w:p>
          <w:p w14:paraId="123C3C3F">
            <w:pPr>
              <w:pStyle w:val="7"/>
              <w:spacing w:before="2" w:line="256" w:lineRule="exact"/>
              <w:ind w:left="686"/>
              <w:rPr>
                <w:sz w:val="24"/>
              </w:rPr>
            </w:pPr>
            <w:r>
              <w:rPr>
                <w:sz w:val="24"/>
              </w:rPr>
              <w:t>D) All</w:t>
            </w:r>
          </w:p>
        </w:tc>
        <w:tc>
          <w:tcPr>
            <w:tcW w:w="459" w:type="dxa"/>
          </w:tcPr>
          <w:p w14:paraId="48963FD6">
            <w:pPr>
              <w:pStyle w:val="7"/>
              <w:rPr>
                <w:sz w:val="24"/>
              </w:rPr>
            </w:pPr>
          </w:p>
        </w:tc>
        <w:tc>
          <w:tcPr>
            <w:tcW w:w="498" w:type="dxa"/>
          </w:tcPr>
          <w:p w14:paraId="58073750">
            <w:pPr>
              <w:pStyle w:val="7"/>
              <w:rPr>
                <w:sz w:val="24"/>
              </w:rPr>
            </w:pPr>
          </w:p>
        </w:tc>
        <w:tc>
          <w:tcPr>
            <w:tcW w:w="315" w:type="dxa"/>
            <w:gridSpan w:val="2"/>
          </w:tcPr>
          <w:p w14:paraId="31527EEF">
            <w:pPr>
              <w:pStyle w:val="7"/>
              <w:rPr>
                <w:sz w:val="24"/>
              </w:rPr>
            </w:pPr>
          </w:p>
        </w:tc>
      </w:tr>
      <w:tr w14:paraId="5882C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30" w:type="dxa"/>
          </w:tcPr>
          <w:p w14:paraId="11EC13B9">
            <w:pPr>
              <w:pStyle w:val="7"/>
              <w:spacing w:line="246" w:lineRule="exact"/>
              <w:ind w:left="41" w:right="69"/>
              <w:jc w:val="center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8524" w:type="dxa"/>
            <w:gridSpan w:val="2"/>
          </w:tcPr>
          <w:p w14:paraId="3B5B6738">
            <w:pPr>
              <w:pStyle w:val="7"/>
              <w:spacing w:line="246" w:lineRule="exact"/>
              <w:ind w:left="89"/>
              <w:rPr>
                <w:sz w:val="24"/>
              </w:rPr>
            </w:pPr>
            <w:r>
              <w:rPr>
                <w:sz w:val="24"/>
              </w:rPr>
              <w:t>Now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day’s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children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 born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</w:p>
        </w:tc>
        <w:tc>
          <w:tcPr>
            <w:tcW w:w="459" w:type="dxa"/>
          </w:tcPr>
          <w:p w14:paraId="606E6DFC">
            <w:pPr>
              <w:pStyle w:val="7"/>
              <w:spacing w:line="24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7EC72720">
            <w:pPr>
              <w:pStyle w:val="7"/>
              <w:spacing w:line="246" w:lineRule="exact"/>
              <w:ind w:left="211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15" w:type="dxa"/>
            <w:gridSpan w:val="2"/>
          </w:tcPr>
          <w:p w14:paraId="1304E274">
            <w:pPr>
              <w:pStyle w:val="7"/>
              <w:spacing w:line="246" w:lineRule="exact"/>
              <w:ind w:left="174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2C46C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132" w:type="dxa"/>
            <w:gridSpan w:val="2"/>
          </w:tcPr>
          <w:p w14:paraId="47A21820">
            <w:pPr>
              <w:pStyle w:val="7"/>
              <w:spacing w:line="250" w:lineRule="exact"/>
              <w:ind w:left="1216"/>
              <w:rPr>
                <w:sz w:val="24"/>
              </w:rPr>
            </w:pPr>
            <w:r>
              <w:rPr>
                <w:sz w:val="24"/>
              </w:rPr>
              <w:t>A) 3-4</w:t>
            </w:r>
          </w:p>
        </w:tc>
        <w:tc>
          <w:tcPr>
            <w:tcW w:w="4722" w:type="dxa"/>
          </w:tcPr>
          <w:p w14:paraId="3D637886">
            <w:pPr>
              <w:pStyle w:val="7"/>
              <w:spacing w:line="250" w:lineRule="exact"/>
              <w:ind w:left="68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4-5</w:t>
            </w:r>
          </w:p>
        </w:tc>
        <w:tc>
          <w:tcPr>
            <w:tcW w:w="459" w:type="dxa"/>
          </w:tcPr>
          <w:p w14:paraId="203579E0">
            <w:pPr>
              <w:pStyle w:val="7"/>
              <w:rPr>
                <w:sz w:val="18"/>
              </w:rPr>
            </w:pPr>
          </w:p>
        </w:tc>
        <w:tc>
          <w:tcPr>
            <w:tcW w:w="498" w:type="dxa"/>
          </w:tcPr>
          <w:p w14:paraId="6D844B38">
            <w:pPr>
              <w:pStyle w:val="7"/>
              <w:rPr>
                <w:sz w:val="18"/>
              </w:rPr>
            </w:pPr>
          </w:p>
        </w:tc>
        <w:tc>
          <w:tcPr>
            <w:tcW w:w="315" w:type="dxa"/>
            <w:gridSpan w:val="2"/>
          </w:tcPr>
          <w:p w14:paraId="62DA71E6">
            <w:pPr>
              <w:pStyle w:val="7"/>
              <w:rPr>
                <w:sz w:val="18"/>
              </w:rPr>
            </w:pPr>
          </w:p>
        </w:tc>
      </w:tr>
      <w:tr w14:paraId="084A5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132" w:type="dxa"/>
            <w:gridSpan w:val="2"/>
          </w:tcPr>
          <w:p w14:paraId="28C79B30">
            <w:pPr>
              <w:pStyle w:val="7"/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5-6</w:t>
            </w:r>
          </w:p>
        </w:tc>
        <w:tc>
          <w:tcPr>
            <w:tcW w:w="4722" w:type="dxa"/>
          </w:tcPr>
          <w:p w14:paraId="645B105A">
            <w:pPr>
              <w:pStyle w:val="7"/>
              <w:spacing w:line="256" w:lineRule="exact"/>
              <w:ind w:left="686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6-7</w:t>
            </w:r>
          </w:p>
        </w:tc>
        <w:tc>
          <w:tcPr>
            <w:tcW w:w="459" w:type="dxa"/>
          </w:tcPr>
          <w:p w14:paraId="1FA28ABD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075973A9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74AE8F1E">
            <w:pPr>
              <w:pStyle w:val="7"/>
              <w:rPr>
                <w:sz w:val="20"/>
              </w:rPr>
            </w:pPr>
          </w:p>
        </w:tc>
      </w:tr>
      <w:tr w14:paraId="5E318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132" w:type="dxa"/>
            <w:gridSpan w:val="2"/>
          </w:tcPr>
          <w:p w14:paraId="6353E5B5">
            <w:pPr>
              <w:pStyle w:val="7"/>
              <w:spacing w:line="256" w:lineRule="exact"/>
              <w:ind w:left="59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Elisa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 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used 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detect</w:t>
            </w:r>
          </w:p>
        </w:tc>
        <w:tc>
          <w:tcPr>
            <w:tcW w:w="4722" w:type="dxa"/>
          </w:tcPr>
          <w:p w14:paraId="1C9DAEEF">
            <w:pPr>
              <w:pStyle w:val="7"/>
              <w:rPr>
                <w:sz w:val="20"/>
              </w:rPr>
            </w:pPr>
          </w:p>
        </w:tc>
        <w:tc>
          <w:tcPr>
            <w:tcW w:w="459" w:type="dxa"/>
          </w:tcPr>
          <w:p w14:paraId="3C27B51F">
            <w:pPr>
              <w:pStyle w:val="7"/>
              <w:spacing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6C8E949E">
            <w:pPr>
              <w:pStyle w:val="7"/>
              <w:spacing w:line="256" w:lineRule="exact"/>
              <w:ind w:left="153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15" w:type="dxa"/>
            <w:gridSpan w:val="2"/>
          </w:tcPr>
          <w:p w14:paraId="58AA094C">
            <w:pPr>
              <w:pStyle w:val="7"/>
              <w:spacing w:line="256" w:lineRule="exact"/>
              <w:ind w:left="174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34456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132" w:type="dxa"/>
            <w:gridSpan w:val="2"/>
          </w:tcPr>
          <w:p w14:paraId="7EB9A4A1">
            <w:pPr>
              <w:pStyle w:val="7"/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Malaria</w:t>
            </w:r>
          </w:p>
        </w:tc>
        <w:tc>
          <w:tcPr>
            <w:tcW w:w="4722" w:type="dxa"/>
          </w:tcPr>
          <w:p w14:paraId="76D15D39">
            <w:pPr>
              <w:pStyle w:val="7"/>
              <w:spacing w:line="256" w:lineRule="exact"/>
              <w:ind w:left="68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AIDS</w:t>
            </w:r>
          </w:p>
        </w:tc>
        <w:tc>
          <w:tcPr>
            <w:tcW w:w="459" w:type="dxa"/>
          </w:tcPr>
          <w:p w14:paraId="131CB41E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50A3C790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5B87ACC3">
            <w:pPr>
              <w:pStyle w:val="7"/>
              <w:rPr>
                <w:sz w:val="20"/>
              </w:rPr>
            </w:pPr>
          </w:p>
        </w:tc>
      </w:tr>
      <w:tr w14:paraId="3A693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132" w:type="dxa"/>
            <w:gridSpan w:val="2"/>
          </w:tcPr>
          <w:p w14:paraId="33BD5D08">
            <w:pPr>
              <w:pStyle w:val="7"/>
              <w:spacing w:line="252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Cholera</w:t>
            </w:r>
          </w:p>
        </w:tc>
        <w:tc>
          <w:tcPr>
            <w:tcW w:w="4722" w:type="dxa"/>
          </w:tcPr>
          <w:p w14:paraId="7D2C9BD0">
            <w:pPr>
              <w:pStyle w:val="7"/>
              <w:spacing w:line="252" w:lineRule="exact"/>
              <w:ind w:left="686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Tuberculosis</w:t>
            </w:r>
          </w:p>
        </w:tc>
        <w:tc>
          <w:tcPr>
            <w:tcW w:w="459" w:type="dxa"/>
          </w:tcPr>
          <w:p w14:paraId="5CED0C9D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72D1BA46">
            <w:pPr>
              <w:pStyle w:val="7"/>
              <w:rPr>
                <w:sz w:val="20"/>
              </w:rPr>
            </w:pPr>
          </w:p>
        </w:tc>
        <w:tc>
          <w:tcPr>
            <w:tcW w:w="315" w:type="dxa"/>
            <w:gridSpan w:val="2"/>
          </w:tcPr>
          <w:p w14:paraId="226ACAEC">
            <w:pPr>
              <w:pStyle w:val="7"/>
              <w:rPr>
                <w:sz w:val="20"/>
              </w:rPr>
            </w:pPr>
          </w:p>
        </w:tc>
      </w:tr>
      <w:tr w14:paraId="5153E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8854" w:type="dxa"/>
            <w:gridSpan w:val="3"/>
          </w:tcPr>
          <w:p w14:paraId="2F0FE7B2">
            <w:pPr>
              <w:pStyle w:val="7"/>
              <w:spacing w:line="250" w:lineRule="exact"/>
              <w:ind w:left="59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severe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faced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</w:tc>
        <w:tc>
          <w:tcPr>
            <w:tcW w:w="459" w:type="dxa"/>
          </w:tcPr>
          <w:p w14:paraId="3B0B97B5">
            <w:pPr>
              <w:pStyle w:val="7"/>
              <w:spacing w:line="250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57D3F221">
            <w:pPr>
              <w:pStyle w:val="7"/>
              <w:spacing w:line="250" w:lineRule="exact"/>
              <w:ind w:left="211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53" w:type="dxa"/>
          </w:tcPr>
          <w:p w14:paraId="42890DC2">
            <w:pPr>
              <w:pStyle w:val="7"/>
              <w:rPr>
                <w:sz w:val="18"/>
              </w:rPr>
            </w:pPr>
          </w:p>
        </w:tc>
        <w:tc>
          <w:tcPr>
            <w:tcW w:w="162" w:type="dxa"/>
          </w:tcPr>
          <w:p w14:paraId="2F5824FC">
            <w:pPr>
              <w:pStyle w:val="7"/>
              <w:spacing w:line="250" w:lineRule="exact"/>
              <w:ind w:right="58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5B866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04C0C398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Nuclear proliferation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industrial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pollution</w:t>
            </w:r>
          </w:p>
        </w:tc>
        <w:tc>
          <w:tcPr>
            <w:tcW w:w="459" w:type="dxa"/>
          </w:tcPr>
          <w:p w14:paraId="725EC81D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2EF1EB6F">
            <w:pPr>
              <w:pStyle w:val="7"/>
              <w:rPr>
                <w:sz w:val="20"/>
              </w:rPr>
            </w:pPr>
          </w:p>
        </w:tc>
        <w:tc>
          <w:tcPr>
            <w:tcW w:w="153" w:type="dxa"/>
          </w:tcPr>
          <w:p w14:paraId="5A3D1446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4CA8FFE7">
            <w:pPr>
              <w:pStyle w:val="7"/>
              <w:rPr>
                <w:sz w:val="20"/>
              </w:rPr>
            </w:pPr>
          </w:p>
        </w:tc>
      </w:tr>
      <w:tr w14:paraId="3BCE3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6F3888E3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Population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explosion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AIDS</w:t>
            </w:r>
          </w:p>
        </w:tc>
        <w:tc>
          <w:tcPr>
            <w:tcW w:w="459" w:type="dxa"/>
          </w:tcPr>
          <w:p w14:paraId="2F853D6B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3F0EFACB">
            <w:pPr>
              <w:pStyle w:val="7"/>
              <w:rPr>
                <w:sz w:val="20"/>
              </w:rPr>
            </w:pPr>
          </w:p>
        </w:tc>
        <w:tc>
          <w:tcPr>
            <w:tcW w:w="153" w:type="dxa"/>
          </w:tcPr>
          <w:p w14:paraId="7EFC16C3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1FE61439">
            <w:pPr>
              <w:pStyle w:val="7"/>
              <w:rPr>
                <w:sz w:val="20"/>
              </w:rPr>
            </w:pPr>
          </w:p>
        </w:tc>
      </w:tr>
      <w:tr w14:paraId="5B64E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5EA119D4">
            <w:pPr>
              <w:pStyle w:val="7"/>
              <w:spacing w:line="256" w:lineRule="exact"/>
              <w:ind w:left="59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welfare day</w:t>
            </w:r>
          </w:p>
        </w:tc>
        <w:tc>
          <w:tcPr>
            <w:tcW w:w="459" w:type="dxa"/>
          </w:tcPr>
          <w:p w14:paraId="60D42273">
            <w:pPr>
              <w:pStyle w:val="7"/>
              <w:spacing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6ED0D53F">
            <w:pPr>
              <w:pStyle w:val="7"/>
              <w:spacing w:line="256" w:lineRule="exact"/>
              <w:ind w:right="5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53" w:type="dxa"/>
          </w:tcPr>
          <w:p w14:paraId="4DB52525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2059DE0D">
            <w:pPr>
              <w:pStyle w:val="7"/>
              <w:spacing w:line="256" w:lineRule="exact"/>
              <w:ind w:right="4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9F97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4" w:type="dxa"/>
            <w:gridSpan w:val="3"/>
          </w:tcPr>
          <w:p w14:paraId="0ED50EDE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459" w:type="dxa"/>
          </w:tcPr>
          <w:p w14:paraId="13F59DA4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0AE424A2">
            <w:pPr>
              <w:pStyle w:val="7"/>
              <w:rPr>
                <w:sz w:val="20"/>
              </w:rPr>
            </w:pPr>
          </w:p>
        </w:tc>
        <w:tc>
          <w:tcPr>
            <w:tcW w:w="153" w:type="dxa"/>
          </w:tcPr>
          <w:p w14:paraId="56926479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15524E81">
            <w:pPr>
              <w:pStyle w:val="7"/>
              <w:rPr>
                <w:sz w:val="20"/>
              </w:rPr>
            </w:pPr>
          </w:p>
        </w:tc>
      </w:tr>
      <w:tr w14:paraId="2A7ED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4BE60C72">
            <w:pPr>
              <w:pStyle w:val="7"/>
              <w:tabs>
                <w:tab w:val="left" w:pos="4823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October 4</w:t>
            </w:r>
          </w:p>
        </w:tc>
        <w:tc>
          <w:tcPr>
            <w:tcW w:w="459" w:type="dxa"/>
          </w:tcPr>
          <w:p w14:paraId="431E97FF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031856B0">
            <w:pPr>
              <w:pStyle w:val="7"/>
              <w:rPr>
                <w:sz w:val="20"/>
              </w:rPr>
            </w:pPr>
          </w:p>
        </w:tc>
        <w:tc>
          <w:tcPr>
            <w:tcW w:w="153" w:type="dxa"/>
          </w:tcPr>
          <w:p w14:paraId="2142B72A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5B2ADC48">
            <w:pPr>
              <w:pStyle w:val="7"/>
              <w:rPr>
                <w:sz w:val="20"/>
              </w:rPr>
            </w:pPr>
          </w:p>
        </w:tc>
      </w:tr>
      <w:tr w14:paraId="218BB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3DD5AED3">
            <w:pPr>
              <w:pStyle w:val="7"/>
              <w:spacing w:line="256" w:lineRule="exact"/>
              <w:ind w:left="59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ICDS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welfare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</w:tc>
        <w:tc>
          <w:tcPr>
            <w:tcW w:w="459" w:type="dxa"/>
          </w:tcPr>
          <w:p w14:paraId="5409376C">
            <w:pPr>
              <w:pStyle w:val="7"/>
              <w:spacing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4E5FECE0">
            <w:pPr>
              <w:pStyle w:val="7"/>
              <w:spacing w:line="256" w:lineRule="exact"/>
              <w:ind w:right="11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53" w:type="dxa"/>
          </w:tcPr>
          <w:p w14:paraId="3203FE02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5A07A261">
            <w:pPr>
              <w:pStyle w:val="7"/>
              <w:spacing w:line="256" w:lineRule="exact"/>
              <w:ind w:right="49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1296E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60ADC5EF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Women</w:t>
            </w:r>
          </w:p>
        </w:tc>
        <w:tc>
          <w:tcPr>
            <w:tcW w:w="459" w:type="dxa"/>
          </w:tcPr>
          <w:p w14:paraId="104FC6DE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52367B9E">
            <w:pPr>
              <w:pStyle w:val="7"/>
              <w:rPr>
                <w:sz w:val="20"/>
              </w:rPr>
            </w:pPr>
          </w:p>
        </w:tc>
        <w:tc>
          <w:tcPr>
            <w:tcW w:w="153" w:type="dxa"/>
          </w:tcPr>
          <w:p w14:paraId="14A3B059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5BA0A34A">
            <w:pPr>
              <w:pStyle w:val="7"/>
              <w:rPr>
                <w:sz w:val="20"/>
              </w:rPr>
            </w:pPr>
          </w:p>
        </w:tc>
      </w:tr>
      <w:tr w14:paraId="7A915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32C3F8C6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Children</w:t>
            </w:r>
          </w:p>
        </w:tc>
        <w:tc>
          <w:tcPr>
            <w:tcW w:w="459" w:type="dxa"/>
          </w:tcPr>
          <w:p w14:paraId="2F9BBBE1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275E3435">
            <w:pPr>
              <w:pStyle w:val="7"/>
              <w:rPr>
                <w:sz w:val="20"/>
              </w:rPr>
            </w:pPr>
          </w:p>
        </w:tc>
        <w:tc>
          <w:tcPr>
            <w:tcW w:w="153" w:type="dxa"/>
          </w:tcPr>
          <w:p w14:paraId="10420C1C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22B133C7">
            <w:pPr>
              <w:pStyle w:val="7"/>
              <w:rPr>
                <w:sz w:val="20"/>
              </w:rPr>
            </w:pPr>
          </w:p>
        </w:tc>
      </w:tr>
      <w:tr w14:paraId="63351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62F0D549">
            <w:pPr>
              <w:pStyle w:val="7"/>
              <w:spacing w:line="256" w:lineRule="exact"/>
              <w:ind w:left="59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among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459" w:type="dxa"/>
          </w:tcPr>
          <w:p w14:paraId="32DC36FD">
            <w:pPr>
              <w:pStyle w:val="7"/>
              <w:spacing w:line="256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2720D9E9">
            <w:pPr>
              <w:pStyle w:val="7"/>
              <w:spacing w:line="256" w:lineRule="exact"/>
              <w:ind w:right="62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53" w:type="dxa"/>
          </w:tcPr>
          <w:p w14:paraId="6BD8AC64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59E026B7">
            <w:pPr>
              <w:pStyle w:val="7"/>
              <w:spacing w:line="256" w:lineRule="exact"/>
              <w:ind w:right="58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37720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4" w:type="dxa"/>
            <w:gridSpan w:val="3"/>
          </w:tcPr>
          <w:p w14:paraId="65191674">
            <w:pPr>
              <w:pStyle w:val="7"/>
              <w:tabs>
                <w:tab w:val="left" w:pos="4818"/>
              </w:tabs>
              <w:spacing w:line="256" w:lineRule="exact"/>
              <w:ind w:left="1192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Italy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Botswana</w:t>
            </w:r>
          </w:p>
        </w:tc>
        <w:tc>
          <w:tcPr>
            <w:tcW w:w="459" w:type="dxa"/>
          </w:tcPr>
          <w:p w14:paraId="24EE6088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4B6E1226">
            <w:pPr>
              <w:pStyle w:val="7"/>
              <w:rPr>
                <w:sz w:val="20"/>
              </w:rPr>
            </w:pPr>
          </w:p>
        </w:tc>
        <w:tc>
          <w:tcPr>
            <w:tcW w:w="153" w:type="dxa"/>
          </w:tcPr>
          <w:p w14:paraId="0E286BC3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2095A1FB">
            <w:pPr>
              <w:pStyle w:val="7"/>
              <w:rPr>
                <w:sz w:val="20"/>
              </w:rPr>
            </w:pPr>
          </w:p>
        </w:tc>
      </w:tr>
      <w:tr w14:paraId="29473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854" w:type="dxa"/>
            <w:gridSpan w:val="3"/>
          </w:tcPr>
          <w:p w14:paraId="1B058DC3">
            <w:pPr>
              <w:pStyle w:val="7"/>
              <w:tabs>
                <w:tab w:val="left" w:pos="4818"/>
              </w:tabs>
              <w:spacing w:line="256" w:lineRule="exact"/>
              <w:ind w:left="1216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Canada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Newzeland</w:t>
            </w:r>
          </w:p>
        </w:tc>
        <w:tc>
          <w:tcPr>
            <w:tcW w:w="459" w:type="dxa"/>
          </w:tcPr>
          <w:p w14:paraId="7AE9E82D">
            <w:pPr>
              <w:pStyle w:val="7"/>
              <w:rPr>
                <w:sz w:val="20"/>
              </w:rPr>
            </w:pPr>
          </w:p>
        </w:tc>
        <w:tc>
          <w:tcPr>
            <w:tcW w:w="498" w:type="dxa"/>
          </w:tcPr>
          <w:p w14:paraId="1B80CF95">
            <w:pPr>
              <w:pStyle w:val="7"/>
              <w:rPr>
                <w:sz w:val="20"/>
              </w:rPr>
            </w:pPr>
          </w:p>
        </w:tc>
        <w:tc>
          <w:tcPr>
            <w:tcW w:w="153" w:type="dxa"/>
          </w:tcPr>
          <w:p w14:paraId="535DFBBD">
            <w:pPr>
              <w:pStyle w:val="7"/>
              <w:rPr>
                <w:sz w:val="20"/>
              </w:rPr>
            </w:pPr>
          </w:p>
        </w:tc>
        <w:tc>
          <w:tcPr>
            <w:tcW w:w="162" w:type="dxa"/>
          </w:tcPr>
          <w:p w14:paraId="0B5F36A4">
            <w:pPr>
              <w:pStyle w:val="7"/>
              <w:rPr>
                <w:sz w:val="20"/>
              </w:rPr>
            </w:pPr>
          </w:p>
        </w:tc>
      </w:tr>
      <w:tr w14:paraId="4213D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8854" w:type="dxa"/>
            <w:gridSpan w:val="3"/>
          </w:tcPr>
          <w:p w14:paraId="578E6746">
            <w:pPr>
              <w:pStyle w:val="7"/>
              <w:spacing w:line="252" w:lineRule="exact"/>
              <w:ind w:left="59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zero-population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growth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birth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death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</w:p>
        </w:tc>
        <w:tc>
          <w:tcPr>
            <w:tcW w:w="459" w:type="dxa"/>
          </w:tcPr>
          <w:p w14:paraId="3FA039C6">
            <w:pPr>
              <w:pStyle w:val="7"/>
              <w:spacing w:line="252" w:lineRule="exact"/>
              <w:ind w:right="90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98" w:type="dxa"/>
          </w:tcPr>
          <w:p w14:paraId="7885B836">
            <w:pPr>
              <w:pStyle w:val="7"/>
              <w:spacing w:line="252" w:lineRule="exact"/>
              <w:ind w:left="153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53" w:type="dxa"/>
          </w:tcPr>
          <w:p w14:paraId="7574CE11">
            <w:pPr>
              <w:pStyle w:val="7"/>
              <w:spacing w:line="252" w:lineRule="exact"/>
              <w:ind w:left="4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  <w:tc>
          <w:tcPr>
            <w:tcW w:w="162" w:type="dxa"/>
          </w:tcPr>
          <w:p w14:paraId="272DDB69">
            <w:pPr>
              <w:pStyle w:val="7"/>
              <w:rPr>
                <w:sz w:val="20"/>
              </w:rPr>
            </w:pPr>
          </w:p>
        </w:tc>
      </w:tr>
      <w:tr w14:paraId="57737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30" w:type="dxa"/>
          </w:tcPr>
          <w:p w14:paraId="577B06CB">
            <w:pPr>
              <w:pStyle w:val="7"/>
              <w:rPr>
                <w:sz w:val="24"/>
              </w:rPr>
            </w:pPr>
          </w:p>
        </w:tc>
        <w:tc>
          <w:tcPr>
            <w:tcW w:w="3802" w:type="dxa"/>
          </w:tcPr>
          <w:p w14:paraId="4413F74F">
            <w:pPr>
              <w:pStyle w:val="7"/>
              <w:numPr>
                <w:ilvl w:val="0"/>
                <w:numId w:val="18"/>
              </w:numPr>
              <w:tabs>
                <w:tab w:val="left" w:pos="1247"/>
              </w:tabs>
              <w:spacing w:before="0" w:after="0" w:line="274" w:lineRule="exact"/>
              <w:ind w:left="124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increase</w:t>
            </w:r>
          </w:p>
          <w:p w14:paraId="30D79BF9">
            <w:pPr>
              <w:pStyle w:val="7"/>
              <w:numPr>
                <w:ilvl w:val="0"/>
                <w:numId w:val="18"/>
              </w:numPr>
              <w:tabs>
                <w:tab w:val="left" w:pos="1189"/>
              </w:tabs>
              <w:spacing w:before="2" w:after="0" w:line="256" w:lineRule="exact"/>
              <w:ind w:left="1188" w:right="0" w:hanging="303"/>
              <w:jc w:val="left"/>
              <w:rPr>
                <w:sz w:val="24"/>
              </w:rPr>
            </w:pPr>
            <w:r>
              <w:rPr>
                <w:sz w:val="24"/>
              </w:rPr>
              <w:t>Fertility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</w:p>
        </w:tc>
        <w:tc>
          <w:tcPr>
            <w:tcW w:w="4722" w:type="dxa"/>
          </w:tcPr>
          <w:p w14:paraId="3D6197EE">
            <w:pPr>
              <w:pStyle w:val="7"/>
              <w:spacing w:line="274" w:lineRule="exact"/>
              <w:ind w:left="686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Demographic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transition</w:t>
            </w:r>
          </w:p>
          <w:p w14:paraId="65C632D0">
            <w:pPr>
              <w:pStyle w:val="7"/>
              <w:spacing w:before="2" w:line="256" w:lineRule="exact"/>
              <w:ind w:left="686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Replacement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</w:p>
        </w:tc>
        <w:tc>
          <w:tcPr>
            <w:tcW w:w="459" w:type="dxa"/>
          </w:tcPr>
          <w:p w14:paraId="5CFA57C4">
            <w:pPr>
              <w:pStyle w:val="7"/>
              <w:rPr>
                <w:sz w:val="24"/>
              </w:rPr>
            </w:pPr>
          </w:p>
        </w:tc>
        <w:tc>
          <w:tcPr>
            <w:tcW w:w="498" w:type="dxa"/>
          </w:tcPr>
          <w:p w14:paraId="056AE2D6">
            <w:pPr>
              <w:pStyle w:val="7"/>
              <w:rPr>
                <w:sz w:val="24"/>
              </w:rPr>
            </w:pPr>
          </w:p>
        </w:tc>
        <w:tc>
          <w:tcPr>
            <w:tcW w:w="153" w:type="dxa"/>
          </w:tcPr>
          <w:p w14:paraId="228B08B1">
            <w:pPr>
              <w:pStyle w:val="7"/>
              <w:rPr>
                <w:sz w:val="24"/>
              </w:rPr>
            </w:pPr>
          </w:p>
        </w:tc>
        <w:tc>
          <w:tcPr>
            <w:tcW w:w="162" w:type="dxa"/>
          </w:tcPr>
          <w:p w14:paraId="2AFC016D">
            <w:pPr>
              <w:pStyle w:val="7"/>
              <w:rPr>
                <w:sz w:val="24"/>
              </w:rPr>
            </w:pPr>
          </w:p>
        </w:tc>
      </w:tr>
    </w:tbl>
    <w:p w14:paraId="14C565F1">
      <w:pPr>
        <w:pStyle w:val="6"/>
        <w:numPr>
          <w:ilvl w:val="0"/>
          <w:numId w:val="19"/>
        </w:numPr>
        <w:tabs>
          <w:tab w:val="left" w:pos="795"/>
          <w:tab w:val="left" w:pos="9515"/>
          <w:tab w:val="left" w:pos="10235"/>
        </w:tabs>
        <w:spacing w:before="0" w:after="0" w:line="240" w:lineRule="auto"/>
        <w:ind w:left="794" w:right="0" w:hanging="361"/>
        <w:jc w:val="left"/>
        <w:rPr>
          <w:sz w:val="24"/>
        </w:rPr>
      </w:pP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supported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8"/>
          <w:sz w:val="24"/>
        </w:rPr>
        <w:t xml:space="preserve"> </w:t>
      </w:r>
      <w:r>
        <w:rPr>
          <w:sz w:val="24"/>
        </w:rPr>
        <w:t>called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6765CEEC">
      <w:pPr>
        <w:pStyle w:val="6"/>
        <w:numPr>
          <w:ilvl w:val="1"/>
          <w:numId w:val="19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Biotic</w:t>
      </w:r>
      <w:r>
        <w:rPr>
          <w:spacing w:val="-2"/>
          <w:sz w:val="24"/>
        </w:rPr>
        <w:t xml:space="preserve"> </w:t>
      </w:r>
      <w:r>
        <w:rPr>
          <w:sz w:val="24"/>
        </w:rPr>
        <w:t>potential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Carrying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</w:p>
    <w:p w14:paraId="138FE338">
      <w:pPr>
        <w:pStyle w:val="4"/>
        <w:tabs>
          <w:tab w:val="left" w:pos="5193"/>
        </w:tabs>
      </w:pPr>
      <w:r>
        <w:t>C)</w:t>
      </w:r>
      <w:r>
        <w:rPr>
          <w:spacing w:val="-1"/>
        </w:rPr>
        <w:t xml:space="preserve"> </w:t>
      </w:r>
      <w:r>
        <w:t>Population</w:t>
      </w:r>
      <w:r>
        <w:rPr>
          <w:spacing w:val="-6"/>
        </w:rPr>
        <w:t xml:space="preserve"> </w:t>
      </w:r>
      <w:r>
        <w:t>size</w:t>
      </w:r>
      <w:r>
        <w:tab/>
      </w:r>
      <w:r>
        <w:t>D)</w:t>
      </w:r>
      <w:r>
        <w:rPr>
          <w:spacing w:val="-1"/>
        </w:rPr>
        <w:t xml:space="preserve"> </w:t>
      </w:r>
      <w:r>
        <w:t>Environmental</w:t>
      </w:r>
      <w:r>
        <w:rPr>
          <w:spacing w:val="-10"/>
        </w:rPr>
        <w:t xml:space="preserve"> </w:t>
      </w:r>
      <w:r>
        <w:t>resistance</w:t>
      </w:r>
    </w:p>
    <w:p w14:paraId="0EB49896">
      <w:pPr>
        <w:spacing w:after="0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5D0B16F9">
      <w:pPr>
        <w:pStyle w:val="4"/>
        <w:spacing w:before="9" w:line="240" w:lineRule="auto"/>
        <w:ind w:left="0"/>
        <w:rPr>
          <w:sz w:val="7"/>
        </w:rPr>
      </w:pPr>
    </w:p>
    <w:tbl>
      <w:tblPr>
        <w:tblStyle w:val="3"/>
        <w:tblW w:w="0" w:type="auto"/>
        <w:tblInd w:w="3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5"/>
        <w:gridCol w:w="1119"/>
        <w:gridCol w:w="460"/>
        <w:gridCol w:w="309"/>
      </w:tblGrid>
      <w:tr w14:paraId="572EF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8155" w:type="dxa"/>
          </w:tcPr>
          <w:p w14:paraId="4F56879B">
            <w:pPr>
              <w:pStyle w:val="7"/>
              <w:spacing w:line="250" w:lineRule="exact"/>
              <w:ind w:left="50"/>
              <w:rPr>
                <w:sz w:val="24"/>
              </w:rPr>
            </w:pPr>
            <w:r>
              <w:rPr>
                <w:sz w:val="24"/>
              </w:rPr>
              <w:t>16.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World Anti-tobacco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</w:p>
        </w:tc>
        <w:tc>
          <w:tcPr>
            <w:tcW w:w="1119" w:type="dxa"/>
          </w:tcPr>
          <w:p w14:paraId="195385DD">
            <w:pPr>
              <w:pStyle w:val="7"/>
              <w:spacing w:line="250" w:lineRule="exact"/>
              <w:ind w:right="6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0" w:type="dxa"/>
          </w:tcPr>
          <w:p w14:paraId="37D07F1E">
            <w:pPr>
              <w:pStyle w:val="7"/>
              <w:spacing w:line="250" w:lineRule="exact"/>
              <w:ind w:left="12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09" w:type="dxa"/>
          </w:tcPr>
          <w:p w14:paraId="117E3F72">
            <w:pPr>
              <w:pStyle w:val="7"/>
              <w:spacing w:line="250" w:lineRule="exact"/>
              <w:ind w:left="121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64B82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155" w:type="dxa"/>
          </w:tcPr>
          <w:p w14:paraId="137BC091">
            <w:pPr>
              <w:pStyle w:val="7"/>
              <w:tabs>
                <w:tab w:val="left" w:pos="4808"/>
              </w:tabs>
              <w:spacing w:line="256" w:lineRule="exact"/>
              <w:ind w:left="1207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</w:p>
        </w:tc>
        <w:tc>
          <w:tcPr>
            <w:tcW w:w="1119" w:type="dxa"/>
          </w:tcPr>
          <w:p w14:paraId="5DF806A4">
            <w:pPr>
              <w:pStyle w:val="7"/>
              <w:rPr>
                <w:sz w:val="20"/>
              </w:rPr>
            </w:pPr>
          </w:p>
        </w:tc>
        <w:tc>
          <w:tcPr>
            <w:tcW w:w="460" w:type="dxa"/>
          </w:tcPr>
          <w:p w14:paraId="33B96FFE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76035BF4">
            <w:pPr>
              <w:pStyle w:val="7"/>
              <w:rPr>
                <w:sz w:val="20"/>
              </w:rPr>
            </w:pPr>
          </w:p>
        </w:tc>
      </w:tr>
      <w:tr w14:paraId="56911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155" w:type="dxa"/>
          </w:tcPr>
          <w:p w14:paraId="24487889">
            <w:pPr>
              <w:pStyle w:val="7"/>
              <w:tabs>
                <w:tab w:val="left" w:pos="4813"/>
              </w:tabs>
              <w:spacing w:line="256" w:lineRule="exact"/>
              <w:ind w:left="1207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October 4</w:t>
            </w:r>
          </w:p>
        </w:tc>
        <w:tc>
          <w:tcPr>
            <w:tcW w:w="1119" w:type="dxa"/>
          </w:tcPr>
          <w:p w14:paraId="2BCFF766">
            <w:pPr>
              <w:pStyle w:val="7"/>
              <w:rPr>
                <w:sz w:val="20"/>
              </w:rPr>
            </w:pPr>
          </w:p>
        </w:tc>
        <w:tc>
          <w:tcPr>
            <w:tcW w:w="460" w:type="dxa"/>
          </w:tcPr>
          <w:p w14:paraId="35334D16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6DFC5D0D">
            <w:pPr>
              <w:pStyle w:val="7"/>
              <w:rPr>
                <w:sz w:val="20"/>
              </w:rPr>
            </w:pPr>
          </w:p>
        </w:tc>
      </w:tr>
      <w:tr w14:paraId="5CD9F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155" w:type="dxa"/>
          </w:tcPr>
          <w:p w14:paraId="2D265F3B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17.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Vasectomy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sterilization in</w:t>
            </w:r>
          </w:p>
        </w:tc>
        <w:tc>
          <w:tcPr>
            <w:tcW w:w="1119" w:type="dxa"/>
          </w:tcPr>
          <w:p w14:paraId="772FCF64">
            <w:pPr>
              <w:pStyle w:val="7"/>
              <w:spacing w:line="256" w:lineRule="exact"/>
              <w:ind w:right="6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0" w:type="dxa"/>
          </w:tcPr>
          <w:p w14:paraId="2A35E613">
            <w:pPr>
              <w:pStyle w:val="7"/>
              <w:spacing w:line="256" w:lineRule="exact"/>
              <w:ind w:left="63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309" w:type="dxa"/>
          </w:tcPr>
          <w:p w14:paraId="0C537FAF">
            <w:pPr>
              <w:pStyle w:val="7"/>
              <w:spacing w:line="256" w:lineRule="exact"/>
              <w:ind w:left="116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65A3D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155" w:type="dxa"/>
          </w:tcPr>
          <w:p w14:paraId="463D00A1">
            <w:pPr>
              <w:pStyle w:val="7"/>
              <w:tabs>
                <w:tab w:val="left" w:pos="4088"/>
              </w:tabs>
              <w:spacing w:line="256" w:lineRule="exact"/>
              <w:ind w:left="1207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Woman</w:t>
            </w:r>
          </w:p>
        </w:tc>
        <w:tc>
          <w:tcPr>
            <w:tcW w:w="1119" w:type="dxa"/>
          </w:tcPr>
          <w:p w14:paraId="1DA66661">
            <w:pPr>
              <w:pStyle w:val="7"/>
              <w:rPr>
                <w:sz w:val="20"/>
              </w:rPr>
            </w:pPr>
          </w:p>
        </w:tc>
        <w:tc>
          <w:tcPr>
            <w:tcW w:w="460" w:type="dxa"/>
          </w:tcPr>
          <w:p w14:paraId="0CF7BE0B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64DDBA84">
            <w:pPr>
              <w:pStyle w:val="7"/>
              <w:rPr>
                <w:sz w:val="20"/>
              </w:rPr>
            </w:pPr>
          </w:p>
        </w:tc>
      </w:tr>
      <w:tr w14:paraId="4666C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155" w:type="dxa"/>
          </w:tcPr>
          <w:p w14:paraId="76CDAE89">
            <w:pPr>
              <w:pStyle w:val="7"/>
              <w:tabs>
                <w:tab w:val="left" w:pos="4088"/>
              </w:tabs>
              <w:spacing w:line="256" w:lineRule="exact"/>
              <w:ind w:left="1207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woman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None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</w:tc>
        <w:tc>
          <w:tcPr>
            <w:tcW w:w="1119" w:type="dxa"/>
          </w:tcPr>
          <w:p w14:paraId="3656B5C3">
            <w:pPr>
              <w:pStyle w:val="7"/>
              <w:rPr>
                <w:sz w:val="20"/>
              </w:rPr>
            </w:pPr>
          </w:p>
        </w:tc>
        <w:tc>
          <w:tcPr>
            <w:tcW w:w="460" w:type="dxa"/>
          </w:tcPr>
          <w:p w14:paraId="76AC655E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30462CF6">
            <w:pPr>
              <w:pStyle w:val="7"/>
              <w:rPr>
                <w:sz w:val="20"/>
              </w:rPr>
            </w:pPr>
          </w:p>
        </w:tc>
      </w:tr>
      <w:tr w14:paraId="5498F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155" w:type="dxa"/>
          </w:tcPr>
          <w:p w14:paraId="563A544F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ELISA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detect</w:t>
            </w:r>
          </w:p>
        </w:tc>
        <w:tc>
          <w:tcPr>
            <w:tcW w:w="1119" w:type="dxa"/>
          </w:tcPr>
          <w:p w14:paraId="4940ED38">
            <w:pPr>
              <w:pStyle w:val="7"/>
              <w:spacing w:line="256" w:lineRule="exact"/>
              <w:ind w:right="6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0" w:type="dxa"/>
          </w:tcPr>
          <w:p w14:paraId="00681B57">
            <w:pPr>
              <w:pStyle w:val="7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09" w:type="dxa"/>
          </w:tcPr>
          <w:p w14:paraId="6FC5523E">
            <w:pPr>
              <w:pStyle w:val="7"/>
              <w:spacing w:line="256" w:lineRule="exact"/>
              <w:ind w:left="116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7A9C7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155" w:type="dxa"/>
          </w:tcPr>
          <w:p w14:paraId="6A076A5D">
            <w:pPr>
              <w:pStyle w:val="7"/>
              <w:tabs>
                <w:tab w:val="left" w:pos="4808"/>
              </w:tabs>
              <w:spacing w:line="256" w:lineRule="exact"/>
              <w:ind w:left="1207"/>
              <w:rPr>
                <w:sz w:val="24"/>
              </w:rPr>
            </w:pPr>
            <w:r>
              <w:rPr>
                <w:sz w:val="24"/>
              </w:rPr>
              <w:t>A) Malaria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 AIDS</w:t>
            </w:r>
          </w:p>
        </w:tc>
        <w:tc>
          <w:tcPr>
            <w:tcW w:w="1119" w:type="dxa"/>
          </w:tcPr>
          <w:p w14:paraId="0C6B9E0B">
            <w:pPr>
              <w:pStyle w:val="7"/>
              <w:rPr>
                <w:sz w:val="20"/>
              </w:rPr>
            </w:pPr>
          </w:p>
        </w:tc>
        <w:tc>
          <w:tcPr>
            <w:tcW w:w="460" w:type="dxa"/>
          </w:tcPr>
          <w:p w14:paraId="2469B23D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0A896FB9">
            <w:pPr>
              <w:pStyle w:val="7"/>
              <w:rPr>
                <w:sz w:val="20"/>
              </w:rPr>
            </w:pPr>
          </w:p>
        </w:tc>
      </w:tr>
      <w:tr w14:paraId="07F3B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155" w:type="dxa"/>
          </w:tcPr>
          <w:p w14:paraId="4FCF0B0F">
            <w:pPr>
              <w:pStyle w:val="7"/>
              <w:tabs>
                <w:tab w:val="left" w:pos="4808"/>
              </w:tabs>
              <w:spacing w:line="256" w:lineRule="exact"/>
              <w:ind w:left="1207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Tuberculosis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Cholera</w:t>
            </w:r>
          </w:p>
        </w:tc>
        <w:tc>
          <w:tcPr>
            <w:tcW w:w="1119" w:type="dxa"/>
          </w:tcPr>
          <w:p w14:paraId="7CCD80D3">
            <w:pPr>
              <w:pStyle w:val="7"/>
              <w:rPr>
                <w:sz w:val="20"/>
              </w:rPr>
            </w:pPr>
          </w:p>
        </w:tc>
        <w:tc>
          <w:tcPr>
            <w:tcW w:w="460" w:type="dxa"/>
          </w:tcPr>
          <w:p w14:paraId="3DE2320D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22F5415F">
            <w:pPr>
              <w:pStyle w:val="7"/>
              <w:rPr>
                <w:sz w:val="20"/>
              </w:rPr>
            </w:pPr>
          </w:p>
        </w:tc>
      </w:tr>
      <w:tr w14:paraId="1371F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155" w:type="dxa"/>
          </w:tcPr>
          <w:p w14:paraId="367C1E5B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19.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Today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world number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</w:tc>
        <w:tc>
          <w:tcPr>
            <w:tcW w:w="1119" w:type="dxa"/>
          </w:tcPr>
          <w:p w14:paraId="5FA5F01A">
            <w:pPr>
              <w:pStyle w:val="7"/>
              <w:spacing w:line="256" w:lineRule="exact"/>
              <w:ind w:right="6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0" w:type="dxa"/>
          </w:tcPr>
          <w:p w14:paraId="36042994">
            <w:pPr>
              <w:pStyle w:val="7"/>
              <w:spacing w:line="256" w:lineRule="exact"/>
              <w:ind w:left="183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09" w:type="dxa"/>
          </w:tcPr>
          <w:p w14:paraId="4CB520DD">
            <w:pPr>
              <w:pStyle w:val="7"/>
              <w:spacing w:line="256" w:lineRule="exact"/>
              <w:ind w:left="179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0798F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155" w:type="dxa"/>
          </w:tcPr>
          <w:p w14:paraId="41BEAC0F">
            <w:pPr>
              <w:pStyle w:val="7"/>
              <w:tabs>
                <w:tab w:val="left" w:pos="4808"/>
              </w:tabs>
              <w:spacing w:line="256" w:lineRule="exact"/>
              <w:ind w:left="1207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Pollution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Population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Explosion</w:t>
            </w:r>
          </w:p>
        </w:tc>
        <w:tc>
          <w:tcPr>
            <w:tcW w:w="1119" w:type="dxa"/>
          </w:tcPr>
          <w:p w14:paraId="4AE408AB">
            <w:pPr>
              <w:pStyle w:val="7"/>
              <w:rPr>
                <w:sz w:val="20"/>
              </w:rPr>
            </w:pPr>
          </w:p>
        </w:tc>
        <w:tc>
          <w:tcPr>
            <w:tcW w:w="460" w:type="dxa"/>
          </w:tcPr>
          <w:p w14:paraId="3B7206EB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7AD5C039">
            <w:pPr>
              <w:pStyle w:val="7"/>
              <w:rPr>
                <w:sz w:val="20"/>
              </w:rPr>
            </w:pPr>
          </w:p>
        </w:tc>
      </w:tr>
      <w:tr w14:paraId="0BCF6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155" w:type="dxa"/>
          </w:tcPr>
          <w:p w14:paraId="153B2757">
            <w:pPr>
              <w:pStyle w:val="7"/>
              <w:tabs>
                <w:tab w:val="left" w:pos="4808"/>
              </w:tabs>
              <w:spacing w:line="256" w:lineRule="exact"/>
              <w:ind w:left="1207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Nuclear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proliferation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 Natural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Calamities</w:t>
            </w:r>
          </w:p>
        </w:tc>
        <w:tc>
          <w:tcPr>
            <w:tcW w:w="1119" w:type="dxa"/>
          </w:tcPr>
          <w:p w14:paraId="0775F377">
            <w:pPr>
              <w:pStyle w:val="7"/>
              <w:rPr>
                <w:sz w:val="20"/>
              </w:rPr>
            </w:pPr>
          </w:p>
        </w:tc>
        <w:tc>
          <w:tcPr>
            <w:tcW w:w="460" w:type="dxa"/>
          </w:tcPr>
          <w:p w14:paraId="4D0FAED6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3F14637A">
            <w:pPr>
              <w:pStyle w:val="7"/>
              <w:rPr>
                <w:sz w:val="20"/>
              </w:rPr>
            </w:pPr>
          </w:p>
        </w:tc>
      </w:tr>
      <w:tr w14:paraId="13823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155" w:type="dxa"/>
          </w:tcPr>
          <w:p w14:paraId="4EC776CC">
            <w:pPr>
              <w:pStyle w:val="7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20.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</w:p>
        </w:tc>
        <w:tc>
          <w:tcPr>
            <w:tcW w:w="1119" w:type="dxa"/>
          </w:tcPr>
          <w:p w14:paraId="43813309">
            <w:pPr>
              <w:pStyle w:val="7"/>
              <w:spacing w:line="256" w:lineRule="exact"/>
              <w:ind w:right="6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0" w:type="dxa"/>
          </w:tcPr>
          <w:p w14:paraId="3503B9B2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160E17FB">
            <w:pPr>
              <w:pStyle w:val="7"/>
              <w:spacing w:line="256" w:lineRule="exact"/>
              <w:ind w:left="116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  <w:tr w14:paraId="05D8C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155" w:type="dxa"/>
          </w:tcPr>
          <w:p w14:paraId="437AC467">
            <w:pPr>
              <w:pStyle w:val="7"/>
              <w:tabs>
                <w:tab w:val="left" w:pos="4808"/>
              </w:tabs>
              <w:spacing w:line="256" w:lineRule="exact"/>
              <w:ind w:left="1207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1119" w:type="dxa"/>
          </w:tcPr>
          <w:p w14:paraId="0B3522A2">
            <w:pPr>
              <w:pStyle w:val="7"/>
              <w:rPr>
                <w:sz w:val="20"/>
              </w:rPr>
            </w:pPr>
          </w:p>
        </w:tc>
        <w:tc>
          <w:tcPr>
            <w:tcW w:w="460" w:type="dxa"/>
          </w:tcPr>
          <w:p w14:paraId="458B0E5A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0BC94F23">
            <w:pPr>
              <w:pStyle w:val="7"/>
              <w:rPr>
                <w:sz w:val="20"/>
              </w:rPr>
            </w:pPr>
          </w:p>
        </w:tc>
      </w:tr>
      <w:tr w14:paraId="50BD7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155" w:type="dxa"/>
          </w:tcPr>
          <w:p w14:paraId="744513C3">
            <w:pPr>
              <w:pStyle w:val="7"/>
              <w:tabs>
                <w:tab w:val="left" w:pos="4808"/>
              </w:tabs>
              <w:spacing w:line="256" w:lineRule="exact"/>
              <w:ind w:left="1207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17</w:t>
            </w:r>
          </w:p>
        </w:tc>
        <w:tc>
          <w:tcPr>
            <w:tcW w:w="1119" w:type="dxa"/>
          </w:tcPr>
          <w:p w14:paraId="33EB76B8">
            <w:pPr>
              <w:pStyle w:val="7"/>
              <w:rPr>
                <w:sz w:val="20"/>
              </w:rPr>
            </w:pPr>
          </w:p>
        </w:tc>
        <w:tc>
          <w:tcPr>
            <w:tcW w:w="460" w:type="dxa"/>
          </w:tcPr>
          <w:p w14:paraId="115CCBB7">
            <w:pPr>
              <w:pStyle w:val="7"/>
              <w:rPr>
                <w:sz w:val="20"/>
              </w:rPr>
            </w:pPr>
          </w:p>
        </w:tc>
        <w:tc>
          <w:tcPr>
            <w:tcW w:w="309" w:type="dxa"/>
          </w:tcPr>
          <w:p w14:paraId="468794D6">
            <w:pPr>
              <w:pStyle w:val="7"/>
              <w:rPr>
                <w:sz w:val="20"/>
              </w:rPr>
            </w:pPr>
          </w:p>
        </w:tc>
      </w:tr>
      <w:tr w14:paraId="76EF6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</w:trPr>
        <w:tc>
          <w:tcPr>
            <w:tcW w:w="8155" w:type="dxa"/>
          </w:tcPr>
          <w:p w14:paraId="244628D3">
            <w:pPr>
              <w:pStyle w:val="7"/>
              <w:numPr>
                <w:ilvl w:val="0"/>
                <w:numId w:val="20"/>
              </w:numPr>
              <w:tabs>
                <w:tab w:val="left" w:pos="410"/>
              </w:tabs>
              <w:spacing w:before="0" w:after="0" w:line="270" w:lineRule="exact"/>
              <w:ind w:left="41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world AIDS 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recalled on</w:t>
            </w:r>
          </w:p>
          <w:p w14:paraId="2A8E74FE">
            <w:pPr>
              <w:pStyle w:val="7"/>
              <w:numPr>
                <w:ilvl w:val="1"/>
                <w:numId w:val="20"/>
              </w:numPr>
              <w:tabs>
                <w:tab w:val="left" w:pos="1568"/>
                <w:tab w:val="left" w:pos="4808"/>
              </w:tabs>
              <w:spacing w:before="2" w:after="0" w:line="275" w:lineRule="exact"/>
              <w:ind w:left="156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July1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  <w:vertAlign w:val="baseline"/>
              </w:rPr>
              <w:tab/>
            </w:r>
            <w:r>
              <w:rPr>
                <w:sz w:val="24"/>
                <w:vertAlign w:val="baseline"/>
              </w:rPr>
              <w:t>B)</w:t>
            </w:r>
            <w:r>
              <w:rPr>
                <w:spacing w:val="1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June 5</w:t>
            </w:r>
            <w:r>
              <w:rPr>
                <w:sz w:val="24"/>
                <w:vertAlign w:val="superscript"/>
              </w:rPr>
              <w:t>th</w:t>
            </w:r>
          </w:p>
          <w:p w14:paraId="14844D8F">
            <w:pPr>
              <w:pStyle w:val="7"/>
              <w:numPr>
                <w:ilvl w:val="1"/>
                <w:numId w:val="20"/>
              </w:numPr>
              <w:tabs>
                <w:tab w:val="left" w:pos="1510"/>
                <w:tab w:val="left" w:pos="4808"/>
              </w:tabs>
              <w:spacing w:before="0" w:after="0" w:line="255" w:lineRule="exact"/>
              <w:ind w:left="1509" w:right="0" w:hanging="303"/>
              <w:jc w:val="left"/>
              <w:rPr>
                <w:sz w:val="24"/>
              </w:rPr>
            </w:pPr>
            <w:r>
              <w:rPr>
                <w:sz w:val="24"/>
              </w:rPr>
              <w:t>Dec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  <w:vertAlign w:val="baseline"/>
              </w:rPr>
              <w:tab/>
            </w:r>
            <w:r>
              <w:rPr>
                <w:sz w:val="24"/>
                <w:vertAlign w:val="baseline"/>
              </w:rPr>
              <w:t>D)</w:t>
            </w:r>
            <w:r>
              <w:rPr>
                <w:spacing w:val="-2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Oct</w:t>
            </w:r>
            <w:r>
              <w:rPr>
                <w:spacing w:val="3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2</w:t>
            </w:r>
            <w:r>
              <w:rPr>
                <w:sz w:val="24"/>
                <w:vertAlign w:val="superscript"/>
              </w:rPr>
              <w:t>nd</w:t>
            </w:r>
          </w:p>
        </w:tc>
        <w:tc>
          <w:tcPr>
            <w:tcW w:w="1119" w:type="dxa"/>
          </w:tcPr>
          <w:p w14:paraId="5A92850B">
            <w:pPr>
              <w:pStyle w:val="7"/>
              <w:spacing w:line="270" w:lineRule="exact"/>
              <w:ind w:right="6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[</w:t>
            </w:r>
          </w:p>
        </w:tc>
        <w:tc>
          <w:tcPr>
            <w:tcW w:w="460" w:type="dxa"/>
          </w:tcPr>
          <w:p w14:paraId="0999068F">
            <w:pPr>
              <w:pStyle w:val="7"/>
              <w:spacing w:line="270" w:lineRule="exact"/>
              <w:ind w:left="12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09" w:type="dxa"/>
          </w:tcPr>
          <w:p w14:paraId="4AD6484D">
            <w:pPr>
              <w:pStyle w:val="7"/>
              <w:spacing w:line="270" w:lineRule="exact"/>
              <w:ind w:left="116"/>
              <w:rPr>
                <w:sz w:val="24"/>
              </w:rPr>
            </w:pPr>
            <w:r>
              <w:rPr>
                <w:w w:val="99"/>
                <w:sz w:val="24"/>
              </w:rPr>
              <w:t>]</w:t>
            </w:r>
          </w:p>
        </w:tc>
      </w:tr>
    </w:tbl>
    <w:p w14:paraId="470B2CAD">
      <w:pPr>
        <w:pStyle w:val="6"/>
        <w:numPr>
          <w:ilvl w:val="0"/>
          <w:numId w:val="21"/>
        </w:numPr>
        <w:tabs>
          <w:tab w:val="left" w:pos="800"/>
        </w:tabs>
        <w:spacing w:before="3" w:after="0" w:line="275" w:lineRule="exact"/>
        <w:ind w:left="799" w:right="0" w:hanging="366"/>
        <w:jc w:val="left"/>
        <w:rPr>
          <w:sz w:val="24"/>
        </w:rPr>
      </w:pPr>
      <w:r>
        <w:rPr>
          <w:sz w:val="24"/>
        </w:rPr>
        <w:t>Rights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become</w:t>
      </w:r>
      <w:r>
        <w:rPr>
          <w:spacing w:val="-2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year…….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ensure</w:t>
      </w:r>
    </w:p>
    <w:p w14:paraId="5F7F488A">
      <w:pPr>
        <w:pStyle w:val="4"/>
        <w:tabs>
          <w:tab w:val="left" w:pos="5193"/>
          <w:tab w:val="left" w:pos="9515"/>
          <w:tab w:val="left" w:pos="10235"/>
        </w:tabs>
        <w:spacing w:line="242" w:lineRule="auto"/>
        <w:ind w:right="671" w:hanging="721"/>
      </w:pPr>
      <w:r>
        <w:t>measures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wellbeing</w:t>
      </w:r>
      <w:r>
        <w:rPr>
          <w:spacing w:val="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child</w:t>
      </w:r>
      <w:r>
        <w:tab/>
      </w:r>
      <w:r>
        <w:t xml:space="preserve">[  </w:t>
      </w:r>
      <w:r>
        <w:rPr>
          <w:spacing w:val="4"/>
        </w:rPr>
        <w:t xml:space="preserve"> </w:t>
      </w:r>
      <w:r>
        <w:t>A</w:t>
      </w:r>
      <w:r>
        <w:tab/>
      </w:r>
      <w:r>
        <w:rPr>
          <w:spacing w:val="-3"/>
        </w:rPr>
        <w:t>]</w:t>
      </w:r>
      <w:r>
        <w:rPr>
          <w:spacing w:val="-57"/>
        </w:rPr>
        <w:t xml:space="preserve"> </w:t>
      </w:r>
      <w:r>
        <w:t>A)</w:t>
      </w:r>
      <w:r>
        <w:rPr>
          <w:spacing w:val="1"/>
        </w:rPr>
        <w:t xml:space="preserve"> </w:t>
      </w:r>
      <w:r>
        <w:t>1990</w:t>
      </w:r>
      <w:r>
        <w:tab/>
      </w:r>
      <w:r>
        <w:t>B)</w:t>
      </w:r>
      <w:r>
        <w:rPr>
          <w:spacing w:val="3"/>
        </w:rPr>
        <w:t xml:space="preserve"> </w:t>
      </w:r>
      <w:r>
        <w:t>1970</w:t>
      </w:r>
    </w:p>
    <w:p w14:paraId="11B4D91C">
      <w:pPr>
        <w:pStyle w:val="4"/>
        <w:tabs>
          <w:tab w:val="left" w:pos="5193"/>
        </w:tabs>
        <w:spacing w:line="271" w:lineRule="exact"/>
      </w:pPr>
      <w:r>
        <w:t>C)</w:t>
      </w:r>
      <w:r>
        <w:rPr>
          <w:spacing w:val="2"/>
        </w:rPr>
        <w:t xml:space="preserve"> </w:t>
      </w:r>
      <w:r>
        <w:t>1948</w:t>
      </w:r>
      <w:r>
        <w:tab/>
      </w:r>
      <w:r>
        <w:t>D)</w:t>
      </w:r>
      <w:r>
        <w:rPr>
          <w:spacing w:val="3"/>
        </w:rPr>
        <w:t xml:space="preserve"> </w:t>
      </w:r>
      <w:r>
        <w:t>1964</w:t>
      </w:r>
    </w:p>
    <w:p w14:paraId="053FDF6F">
      <w:pPr>
        <w:pStyle w:val="6"/>
        <w:numPr>
          <w:ilvl w:val="0"/>
          <w:numId w:val="21"/>
        </w:numPr>
        <w:tabs>
          <w:tab w:val="left" w:pos="800"/>
          <w:tab w:val="left" w:leader="dot" w:pos="5299"/>
        </w:tabs>
        <w:spacing w:before="1" w:after="0" w:line="275" w:lineRule="exact"/>
        <w:ind w:left="799" w:right="0" w:hanging="366"/>
        <w:jc w:val="left"/>
        <w:rPr>
          <w:sz w:val="24"/>
        </w:rPr>
      </w:pPr>
      <w:r>
        <w:rPr>
          <w:sz w:val="24"/>
        </w:rPr>
        <w:t>HIV</w:t>
      </w:r>
      <w:r>
        <w:rPr>
          <w:spacing w:val="-7"/>
          <w:sz w:val="24"/>
        </w:rPr>
        <w:t xml:space="preserve"> </w:t>
      </w:r>
      <w:r>
        <w:rPr>
          <w:sz w:val="24"/>
        </w:rPr>
        <w:t>infected</w:t>
      </w:r>
      <w:r>
        <w:rPr>
          <w:spacing w:val="-1"/>
          <w:sz w:val="24"/>
        </w:rPr>
        <w:t xml:space="preserve"> </w:t>
      </w:r>
      <w:r>
        <w:rPr>
          <w:sz w:val="24"/>
        </w:rPr>
        <w:t>persons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decline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z w:val="24"/>
        </w:rPr>
        <w:tab/>
      </w:r>
      <w:r>
        <w:rPr>
          <w:sz w:val="24"/>
        </w:rPr>
        <w:t>cells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reducing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</w:p>
    <w:p w14:paraId="27AE6548">
      <w:pPr>
        <w:pStyle w:val="4"/>
        <w:tabs>
          <w:tab w:val="left" w:pos="9515"/>
          <w:tab w:val="left" w:pos="9841"/>
          <w:tab w:val="left" w:pos="10235"/>
        </w:tabs>
        <w:ind w:left="871"/>
      </w:pPr>
      <w:r>
        <w:t>Immune system</w:t>
      </w:r>
      <w:r>
        <w:tab/>
      </w:r>
      <w:r>
        <w:t>[</w:t>
      </w:r>
      <w:r>
        <w:tab/>
      </w:r>
      <w:r>
        <w:t>B</w:t>
      </w:r>
      <w:r>
        <w:tab/>
      </w:r>
      <w:r>
        <w:t>]</w:t>
      </w:r>
    </w:p>
    <w:p w14:paraId="3403AFCA">
      <w:pPr>
        <w:pStyle w:val="6"/>
        <w:numPr>
          <w:ilvl w:val="0"/>
          <w:numId w:val="22"/>
        </w:numPr>
        <w:tabs>
          <w:tab w:val="left" w:pos="1953"/>
          <w:tab w:val="left" w:pos="5193"/>
        </w:tabs>
        <w:spacing w:before="3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B-cells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T-cells</w:t>
      </w:r>
    </w:p>
    <w:p w14:paraId="5EEC2C1C">
      <w:pPr>
        <w:pStyle w:val="6"/>
        <w:numPr>
          <w:ilvl w:val="0"/>
          <w:numId w:val="22"/>
        </w:numPr>
        <w:tabs>
          <w:tab w:val="left" w:pos="1895"/>
          <w:tab w:val="left" w:pos="5193"/>
        </w:tabs>
        <w:spacing w:before="0" w:after="0" w:line="275" w:lineRule="exact"/>
        <w:ind w:left="1894" w:right="0" w:hanging="303"/>
        <w:jc w:val="left"/>
        <w:rPr>
          <w:sz w:val="24"/>
        </w:rPr>
      </w:pP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A&amp;B</w:t>
      </w:r>
      <w:r>
        <w:rPr>
          <w:sz w:val="24"/>
        </w:rPr>
        <w:tab/>
      </w:r>
      <w:r>
        <w:rPr>
          <w:sz w:val="24"/>
        </w:rPr>
        <w:t>D)</w:t>
      </w:r>
      <w:r>
        <w:rPr>
          <w:spacing w:val="1"/>
          <w:sz w:val="24"/>
        </w:rPr>
        <w:t xml:space="preserve"> </w:t>
      </w:r>
      <w:r>
        <w:rPr>
          <w:sz w:val="24"/>
        </w:rPr>
        <w:t>None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these</w:t>
      </w:r>
    </w:p>
    <w:p w14:paraId="50E5009F">
      <w:pPr>
        <w:pStyle w:val="6"/>
        <w:numPr>
          <w:ilvl w:val="0"/>
          <w:numId w:val="21"/>
        </w:numPr>
        <w:tabs>
          <w:tab w:val="left" w:pos="781"/>
          <w:tab w:val="left" w:pos="9515"/>
          <w:tab w:val="left" w:pos="9841"/>
          <w:tab w:val="left" w:pos="10235"/>
        </w:tabs>
        <w:spacing w:before="3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GIS</w:t>
      </w:r>
      <w:r>
        <w:rPr>
          <w:spacing w:val="-1"/>
          <w:sz w:val="24"/>
        </w:rPr>
        <w:t xml:space="preserve"> </w:t>
      </w:r>
      <w:r>
        <w:rPr>
          <w:sz w:val="24"/>
        </w:rPr>
        <w:t>stands</w:t>
      </w:r>
      <w:r>
        <w:rPr>
          <w:spacing w:val="1"/>
          <w:sz w:val="24"/>
        </w:rPr>
        <w:t xml:space="preserve"> </w:t>
      </w:r>
      <w:r>
        <w:rPr>
          <w:sz w:val="24"/>
        </w:rPr>
        <w:t>for……...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65F3D533">
      <w:pPr>
        <w:pStyle w:val="6"/>
        <w:numPr>
          <w:ilvl w:val="1"/>
          <w:numId w:val="21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Geological</w:t>
      </w:r>
      <w:r>
        <w:rPr>
          <w:spacing w:val="-5"/>
          <w:sz w:val="24"/>
        </w:rPr>
        <w:t xml:space="preserve"> </w:t>
      </w:r>
      <w:r>
        <w:rPr>
          <w:sz w:val="24"/>
        </w:rPr>
        <w:t>Influence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</w:p>
    <w:p w14:paraId="1C570F49">
      <w:pPr>
        <w:pStyle w:val="4"/>
        <w:tabs>
          <w:tab w:val="left" w:pos="5193"/>
        </w:tabs>
        <w:spacing w:before="2"/>
      </w:pPr>
      <w:r>
        <w:t>C)</w:t>
      </w:r>
      <w:r>
        <w:rPr>
          <w:spacing w:val="1"/>
        </w:rPr>
        <w:t xml:space="preserve"> </w:t>
      </w:r>
      <w:r>
        <w:t>Geotechnical</w:t>
      </w:r>
      <w:r>
        <w:rPr>
          <w:spacing w:val="-3"/>
        </w:rPr>
        <w:t xml:space="preserve"> </w:t>
      </w:r>
      <w:r>
        <w:t>Influence</w:t>
      </w:r>
      <w:r>
        <w:rPr>
          <w:spacing w:val="-1"/>
        </w:rPr>
        <w:t xml:space="preserve"> </w:t>
      </w:r>
      <w:r>
        <w:t>System</w:t>
      </w:r>
      <w:r>
        <w:tab/>
      </w:r>
      <w:r>
        <w:t>D)</w:t>
      </w:r>
      <w:r>
        <w:rPr>
          <w:spacing w:val="1"/>
        </w:rPr>
        <w:t xml:space="preserve"> </w:t>
      </w:r>
      <w:r>
        <w:t>None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</w:p>
    <w:p w14:paraId="2081D23A">
      <w:pPr>
        <w:pStyle w:val="6"/>
        <w:numPr>
          <w:ilvl w:val="0"/>
          <w:numId w:val="21"/>
        </w:numPr>
        <w:tabs>
          <w:tab w:val="left" w:pos="736"/>
          <w:tab w:val="left" w:leader="dot" w:pos="1520"/>
        </w:tabs>
        <w:spacing w:before="0" w:after="0" w:line="275" w:lineRule="exact"/>
        <w:ind w:left="735" w:right="0" w:hanging="302"/>
        <w:jc w:val="left"/>
        <w:rPr>
          <w:sz w:val="24"/>
        </w:rPr>
      </w:pP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6"/>
          <w:sz w:val="24"/>
        </w:rPr>
        <w:t xml:space="preserve"> </w:t>
      </w:r>
      <w:r>
        <w:rPr>
          <w:sz w:val="24"/>
        </w:rPr>
        <w:t>constituted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Ministry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Forests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generating</w:t>
      </w:r>
    </w:p>
    <w:p w14:paraId="4F9331C2">
      <w:pPr>
        <w:pStyle w:val="4"/>
        <w:tabs>
          <w:tab w:val="left" w:pos="9515"/>
          <w:tab w:val="left" w:pos="10192"/>
        </w:tabs>
        <w:spacing w:before="3"/>
        <w:ind w:left="871"/>
      </w:pPr>
      <w:r>
        <w:t>Database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environmental</w:t>
      </w:r>
      <w:r>
        <w:rPr>
          <w:spacing w:val="-8"/>
        </w:rPr>
        <w:t xml:space="preserve"> </w:t>
      </w:r>
      <w:r>
        <w:t>aspects</w:t>
      </w:r>
      <w:r>
        <w:tab/>
      </w:r>
      <w:r>
        <w:t xml:space="preserve">[  </w:t>
      </w:r>
      <w:r>
        <w:rPr>
          <w:spacing w:val="4"/>
        </w:rPr>
        <w:t xml:space="preserve"> </w:t>
      </w:r>
      <w:r>
        <w:t>A</w:t>
      </w:r>
      <w:r>
        <w:tab/>
      </w:r>
      <w:r>
        <w:t>]</w:t>
      </w:r>
    </w:p>
    <w:p w14:paraId="329F2014">
      <w:pPr>
        <w:pStyle w:val="6"/>
        <w:numPr>
          <w:ilvl w:val="1"/>
          <w:numId w:val="21"/>
        </w:numPr>
        <w:tabs>
          <w:tab w:val="left" w:pos="1953"/>
          <w:tab w:val="left" w:pos="5193"/>
        </w:tabs>
        <w:spacing w:before="0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ENVIS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2"/>
          <w:sz w:val="24"/>
        </w:rPr>
        <w:t xml:space="preserve"> </w:t>
      </w:r>
      <w:r>
        <w:rPr>
          <w:sz w:val="24"/>
        </w:rPr>
        <w:t>GIS</w:t>
      </w:r>
    </w:p>
    <w:p w14:paraId="22015134">
      <w:pPr>
        <w:pStyle w:val="4"/>
        <w:tabs>
          <w:tab w:val="left" w:pos="5193"/>
        </w:tabs>
        <w:spacing w:before="2"/>
      </w:pPr>
      <w:r>
        <w:t>C)</w:t>
      </w:r>
      <w:r>
        <w:rPr>
          <w:spacing w:val="1"/>
        </w:rPr>
        <w:t xml:space="preserve"> </w:t>
      </w:r>
      <w:r>
        <w:t>NMIS</w:t>
      </w:r>
      <w:r>
        <w:tab/>
      </w:r>
      <w:r>
        <w:t>D)</w:t>
      </w:r>
      <w:r>
        <w:rPr>
          <w:spacing w:val="2"/>
        </w:rPr>
        <w:t xml:space="preserve"> </w:t>
      </w:r>
      <w:r>
        <w:t>BNHS</w:t>
      </w:r>
    </w:p>
    <w:p w14:paraId="76758099">
      <w:pPr>
        <w:pStyle w:val="6"/>
        <w:numPr>
          <w:ilvl w:val="0"/>
          <w:numId w:val="21"/>
        </w:numPr>
        <w:tabs>
          <w:tab w:val="left" w:pos="757"/>
          <w:tab w:val="left" w:pos="9515"/>
          <w:tab w:val="left" w:pos="10235"/>
        </w:tabs>
        <w:spacing w:before="0" w:after="0" w:line="275" w:lineRule="exact"/>
        <w:ind w:left="756" w:right="0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a nation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annual</w:t>
      </w:r>
      <w:r>
        <w:rPr>
          <w:spacing w:val="-4"/>
          <w:sz w:val="24"/>
        </w:rPr>
        <w:t xml:space="preserve"> </w:t>
      </w:r>
      <w:r>
        <w:rPr>
          <w:sz w:val="24"/>
        </w:rPr>
        <w:t>growth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4"/>
          <w:sz w:val="24"/>
        </w:rPr>
        <w:t xml:space="preserve"> </w:t>
      </w:r>
      <w:r>
        <w:rPr>
          <w:sz w:val="24"/>
        </w:rPr>
        <w:t>percent,</w:t>
      </w:r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population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 double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5CAEBAF9">
      <w:pPr>
        <w:pStyle w:val="6"/>
        <w:numPr>
          <w:ilvl w:val="1"/>
          <w:numId w:val="21"/>
        </w:numPr>
        <w:tabs>
          <w:tab w:val="left" w:pos="1953"/>
          <w:tab w:val="left" w:pos="5193"/>
        </w:tabs>
        <w:spacing w:before="3" w:after="0" w:line="275" w:lineRule="exact"/>
        <w:ind w:left="1952" w:right="0" w:hanging="361"/>
        <w:jc w:val="left"/>
        <w:rPr>
          <w:sz w:val="24"/>
        </w:rPr>
      </w:pPr>
      <w:r>
        <w:rPr>
          <w:sz w:val="24"/>
        </w:rPr>
        <w:t>20years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5"/>
          <w:sz w:val="24"/>
        </w:rPr>
        <w:t xml:space="preserve"> </w:t>
      </w:r>
      <w:r>
        <w:rPr>
          <w:sz w:val="24"/>
        </w:rPr>
        <w:t>35years</w:t>
      </w:r>
    </w:p>
    <w:p w14:paraId="108A86A2">
      <w:pPr>
        <w:pStyle w:val="4"/>
        <w:tabs>
          <w:tab w:val="left" w:pos="5193"/>
        </w:tabs>
      </w:pPr>
      <w:r>
        <w:t>C)</w:t>
      </w:r>
      <w:r>
        <w:rPr>
          <w:spacing w:val="1"/>
        </w:rPr>
        <w:t xml:space="preserve"> </w:t>
      </w:r>
      <w:r>
        <w:t>40years</w:t>
      </w:r>
      <w:r>
        <w:tab/>
      </w:r>
      <w:r>
        <w:t>D)</w:t>
      </w:r>
      <w:r>
        <w:rPr>
          <w:spacing w:val="-4"/>
        </w:rPr>
        <w:t xml:space="preserve"> </w:t>
      </w:r>
      <w:r>
        <w:t>70years</w:t>
      </w:r>
    </w:p>
    <w:p w14:paraId="47780ECA">
      <w:pPr>
        <w:pStyle w:val="6"/>
        <w:numPr>
          <w:ilvl w:val="0"/>
          <w:numId w:val="21"/>
        </w:numPr>
        <w:tabs>
          <w:tab w:val="left" w:pos="694"/>
          <w:tab w:val="left" w:pos="9515"/>
          <w:tab w:val="left" w:pos="9841"/>
          <w:tab w:val="left" w:pos="10235"/>
        </w:tabs>
        <w:spacing w:before="3" w:after="0" w:line="275" w:lineRule="exact"/>
        <w:ind w:left="69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3-R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resource use</w:t>
      </w:r>
      <w:r>
        <w:rPr>
          <w:spacing w:val="-1"/>
          <w:sz w:val="24"/>
        </w:rPr>
        <w:t xml:space="preserve"> </w:t>
      </w:r>
      <w:r>
        <w:rPr>
          <w:sz w:val="24"/>
        </w:rPr>
        <w:t>stands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20CD04F7">
      <w:pPr>
        <w:pStyle w:val="6"/>
        <w:numPr>
          <w:ilvl w:val="1"/>
          <w:numId w:val="21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Reuse, Reduce, and</w:t>
      </w:r>
      <w:r>
        <w:rPr>
          <w:spacing w:val="-2"/>
          <w:sz w:val="24"/>
        </w:rPr>
        <w:t xml:space="preserve"> </w:t>
      </w:r>
      <w:r>
        <w:rPr>
          <w:sz w:val="24"/>
        </w:rPr>
        <w:t>Replace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Reduce,</w:t>
      </w:r>
      <w:r>
        <w:rPr>
          <w:spacing w:val="-1"/>
          <w:sz w:val="24"/>
        </w:rPr>
        <w:t xml:space="preserve"> </w:t>
      </w:r>
      <w:r>
        <w:rPr>
          <w:sz w:val="24"/>
        </w:rPr>
        <w:t>Reuse,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Recycle</w:t>
      </w:r>
    </w:p>
    <w:p w14:paraId="7F9DECF1">
      <w:pPr>
        <w:pStyle w:val="4"/>
        <w:tabs>
          <w:tab w:val="left" w:pos="5193"/>
        </w:tabs>
        <w:spacing w:before="2"/>
      </w:pPr>
      <w:r>
        <w:t>C)</w:t>
      </w:r>
      <w:r>
        <w:rPr>
          <w:spacing w:val="-2"/>
        </w:rPr>
        <w:t xml:space="preserve"> </w:t>
      </w:r>
      <w:r>
        <w:t>Reduce,</w:t>
      </w:r>
      <w:r>
        <w:rPr>
          <w:spacing w:val="-1"/>
        </w:rPr>
        <w:t xml:space="preserve"> </w:t>
      </w:r>
      <w:r>
        <w:t>Replace,</w:t>
      </w:r>
      <w:r>
        <w:rPr>
          <w:spacing w:val="-1"/>
        </w:rPr>
        <w:t xml:space="preserve"> </w:t>
      </w:r>
      <w:r>
        <w:t>Recycle</w:t>
      </w:r>
      <w:r>
        <w:tab/>
      </w:r>
      <w:r>
        <w:t>D) None</w:t>
      </w:r>
    </w:p>
    <w:p w14:paraId="43413392">
      <w:pPr>
        <w:pStyle w:val="6"/>
        <w:numPr>
          <w:ilvl w:val="0"/>
          <w:numId w:val="21"/>
        </w:numPr>
        <w:tabs>
          <w:tab w:val="left" w:pos="695"/>
        </w:tabs>
        <w:spacing w:before="0" w:after="0" w:line="275" w:lineRule="exact"/>
        <w:ind w:left="694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Vienna</w:t>
      </w:r>
      <w:r>
        <w:rPr>
          <w:spacing w:val="2"/>
          <w:sz w:val="24"/>
        </w:rPr>
        <w:t xml:space="preserve"> </w:t>
      </w:r>
      <w:r>
        <w:rPr>
          <w:sz w:val="24"/>
        </w:rPr>
        <w:t>World</w:t>
      </w:r>
      <w:r>
        <w:rPr>
          <w:spacing w:val="-2"/>
          <w:sz w:val="24"/>
        </w:rPr>
        <w:t xml:space="preserve"> </w:t>
      </w:r>
      <w:r>
        <w:rPr>
          <w:sz w:val="24"/>
        </w:rPr>
        <w:t>Conference on</w:t>
      </w:r>
      <w:r>
        <w:rPr>
          <w:spacing w:val="-6"/>
          <w:sz w:val="24"/>
        </w:rPr>
        <w:t xml:space="preserve"> </w:t>
      </w:r>
      <w:r>
        <w:rPr>
          <w:sz w:val="24"/>
        </w:rPr>
        <w:t>Human</w:t>
      </w:r>
      <w:r>
        <w:rPr>
          <w:spacing w:val="-7"/>
          <w:sz w:val="24"/>
        </w:rPr>
        <w:t xml:space="preserve"> </w:t>
      </w:r>
      <w:r>
        <w:rPr>
          <w:sz w:val="24"/>
        </w:rPr>
        <w:t>Rights, 1993</w:t>
      </w:r>
      <w:r>
        <w:rPr>
          <w:spacing w:val="-2"/>
          <w:sz w:val="24"/>
        </w:rPr>
        <w:t xml:space="preserve"> </w:t>
      </w:r>
      <w:r>
        <w:rPr>
          <w:sz w:val="24"/>
        </w:rPr>
        <w:t>emphasis</w:t>
      </w:r>
      <w:r>
        <w:rPr>
          <w:spacing w:val="-4"/>
          <w:sz w:val="24"/>
        </w:rPr>
        <w:t xml:space="preserve"> </w:t>
      </w:r>
      <w:r>
        <w:rPr>
          <w:sz w:val="24"/>
        </w:rPr>
        <w:t>was laid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</w:p>
    <w:p w14:paraId="09318409">
      <w:pPr>
        <w:pStyle w:val="4"/>
        <w:tabs>
          <w:tab w:val="left" w:pos="9515"/>
          <w:tab w:val="left" w:pos="9841"/>
          <w:tab w:val="left" w:pos="10235"/>
        </w:tabs>
        <w:spacing w:before="3"/>
        <w:ind w:left="636"/>
      </w:pPr>
      <w:r>
        <w:t>developing</w:t>
      </w:r>
      <w:r>
        <w:rPr>
          <w:spacing w:val="-2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on</w:t>
      </w:r>
      <w:r>
        <w:tab/>
      </w:r>
      <w:r>
        <w:t>[</w:t>
      </w:r>
      <w:r>
        <w:tab/>
      </w:r>
      <w:r>
        <w:t>B</w:t>
      </w:r>
      <w:r>
        <w:tab/>
      </w:r>
      <w:r>
        <w:t>]</w:t>
      </w:r>
    </w:p>
    <w:p w14:paraId="0E8D4653">
      <w:pPr>
        <w:pStyle w:val="6"/>
        <w:numPr>
          <w:ilvl w:val="1"/>
          <w:numId w:val="21"/>
        </w:numPr>
        <w:tabs>
          <w:tab w:val="left" w:pos="1905"/>
          <w:tab w:val="left" w:pos="519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Political</w:t>
      </w:r>
      <w:r>
        <w:rPr>
          <w:spacing w:val="-8"/>
          <w:sz w:val="24"/>
        </w:rPr>
        <w:t xml:space="preserve"> </w:t>
      </w:r>
      <w:r>
        <w:rPr>
          <w:sz w:val="24"/>
        </w:rPr>
        <w:t>rights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Economic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</w:p>
    <w:p w14:paraId="6227FB6C">
      <w:pPr>
        <w:pStyle w:val="4"/>
        <w:tabs>
          <w:tab w:val="left" w:pos="5193"/>
        </w:tabs>
        <w:spacing w:before="3"/>
      </w:pPr>
      <w:r>
        <w:t>C)</w:t>
      </w:r>
      <w:r>
        <w:rPr>
          <w:spacing w:val="2"/>
        </w:rPr>
        <w:t xml:space="preserve"> </w:t>
      </w:r>
      <w:r>
        <w:t>Civil</w:t>
      </w:r>
      <w:r>
        <w:rPr>
          <w:spacing w:val="-4"/>
        </w:rPr>
        <w:t xml:space="preserve"> </w:t>
      </w:r>
      <w:r>
        <w:t>rights</w:t>
      </w:r>
      <w:r>
        <w:tab/>
      </w:r>
      <w:r>
        <w:t>D)</w:t>
      </w:r>
      <w:r>
        <w:rPr>
          <w:spacing w:val="2"/>
        </w:rPr>
        <w:t xml:space="preserve"> </w:t>
      </w:r>
      <w:r>
        <w:t>Cultural</w:t>
      </w:r>
      <w:r>
        <w:rPr>
          <w:spacing w:val="-8"/>
        </w:rPr>
        <w:t xml:space="preserve"> </w:t>
      </w:r>
      <w:r>
        <w:t>rights</w:t>
      </w:r>
    </w:p>
    <w:p w14:paraId="7D513C0D">
      <w:pPr>
        <w:pStyle w:val="6"/>
        <w:numPr>
          <w:ilvl w:val="0"/>
          <w:numId w:val="21"/>
        </w:numPr>
        <w:tabs>
          <w:tab w:val="left" w:pos="636"/>
          <w:tab w:val="left" w:pos="9515"/>
          <w:tab w:val="left" w:pos="10235"/>
        </w:tabs>
        <w:spacing w:before="0" w:after="0" w:line="275" w:lineRule="exact"/>
        <w:ind w:left="636" w:right="0" w:hanging="360"/>
        <w:jc w:val="left"/>
        <w:rPr>
          <w:sz w:val="24"/>
        </w:rPr>
      </w:pPr>
      <w:r>
        <w:rPr>
          <w:sz w:val="24"/>
        </w:rPr>
        <w:t>Study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trends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human’s</w:t>
      </w:r>
      <w:r>
        <w:rPr>
          <w:spacing w:val="-2"/>
          <w:sz w:val="24"/>
        </w:rPr>
        <w:t xml:space="preserve"> </w:t>
      </w:r>
      <w:r>
        <w:rPr>
          <w:sz w:val="24"/>
        </w:rPr>
        <w:t>population</w:t>
      </w:r>
      <w:r>
        <w:rPr>
          <w:spacing w:val="-4"/>
          <w:sz w:val="24"/>
        </w:rPr>
        <w:t xml:space="preserve"> </w:t>
      </w:r>
      <w:r>
        <w:rPr>
          <w:sz w:val="24"/>
        </w:rPr>
        <w:t>growth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future growth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</w:r>
      <w:r>
        <w:rPr>
          <w:sz w:val="24"/>
        </w:rPr>
        <w:t>]</w:t>
      </w:r>
    </w:p>
    <w:p w14:paraId="21BB6197">
      <w:pPr>
        <w:pStyle w:val="6"/>
        <w:numPr>
          <w:ilvl w:val="1"/>
          <w:numId w:val="21"/>
        </w:numPr>
        <w:tabs>
          <w:tab w:val="left" w:pos="1904"/>
          <w:tab w:val="left" w:pos="5193"/>
        </w:tabs>
        <w:spacing w:before="2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Demographic</w:t>
      </w:r>
      <w:r>
        <w:rPr>
          <w:spacing w:val="-2"/>
          <w:sz w:val="24"/>
        </w:rPr>
        <w:t xml:space="preserve"> </w:t>
      </w:r>
      <w:r>
        <w:rPr>
          <w:sz w:val="24"/>
        </w:rPr>
        <w:t>transition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Zero</w:t>
      </w:r>
      <w:r>
        <w:rPr>
          <w:spacing w:val="-1"/>
          <w:sz w:val="24"/>
        </w:rPr>
        <w:t xml:space="preserve"> </w:t>
      </w:r>
      <w:r>
        <w:rPr>
          <w:sz w:val="24"/>
        </w:rPr>
        <w:t>population</w:t>
      </w:r>
      <w:r>
        <w:rPr>
          <w:spacing w:val="-5"/>
          <w:sz w:val="24"/>
        </w:rPr>
        <w:t xml:space="preserve"> </w:t>
      </w:r>
      <w:r>
        <w:rPr>
          <w:sz w:val="24"/>
        </w:rPr>
        <w:t>growth</w:t>
      </w:r>
    </w:p>
    <w:p w14:paraId="284D90C4">
      <w:pPr>
        <w:pStyle w:val="4"/>
        <w:tabs>
          <w:tab w:val="left" w:pos="5193"/>
        </w:tabs>
      </w:pPr>
      <w:r>
        <w:t>C)</w:t>
      </w:r>
      <w:r>
        <w:rPr>
          <w:spacing w:val="3"/>
        </w:rPr>
        <w:t xml:space="preserve"> </w:t>
      </w:r>
      <w:r>
        <w:t>Both</w:t>
      </w:r>
      <w:r>
        <w:tab/>
      </w:r>
      <w:r>
        <w:t>D) None</w:t>
      </w:r>
    </w:p>
    <w:p w14:paraId="2BF77281">
      <w:pPr>
        <w:pStyle w:val="6"/>
        <w:numPr>
          <w:ilvl w:val="0"/>
          <w:numId w:val="21"/>
        </w:numPr>
        <w:tabs>
          <w:tab w:val="left" w:pos="575"/>
          <w:tab w:val="left" w:pos="9515"/>
          <w:tab w:val="left" w:pos="10235"/>
        </w:tabs>
        <w:spacing w:before="2" w:after="0" w:line="275" w:lineRule="exact"/>
        <w:ind w:left="574" w:right="0" w:hanging="299"/>
        <w:jc w:val="left"/>
        <w:rPr>
          <w:sz w:val="24"/>
        </w:rPr>
      </w:pPr>
      <w:r>
        <w:rPr>
          <w:sz w:val="24"/>
        </w:rPr>
        <w:t>Full</w:t>
      </w:r>
      <w:r>
        <w:rPr>
          <w:spacing w:val="1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TFR</w:t>
      </w:r>
      <w:r>
        <w:rPr>
          <w:sz w:val="24"/>
        </w:rPr>
        <w:tab/>
      </w:r>
      <w:r>
        <w:rPr>
          <w:sz w:val="24"/>
        </w:rPr>
        <w:t xml:space="preserve">[  </w:t>
      </w:r>
      <w:r>
        <w:rPr>
          <w:spacing w:val="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]</w:t>
      </w:r>
    </w:p>
    <w:p w14:paraId="605E91AF">
      <w:pPr>
        <w:pStyle w:val="6"/>
        <w:numPr>
          <w:ilvl w:val="1"/>
          <w:numId w:val="21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First</w:t>
      </w:r>
      <w:r>
        <w:rPr>
          <w:spacing w:val="6"/>
          <w:sz w:val="24"/>
        </w:rPr>
        <w:t xml:space="preserve"> </w:t>
      </w:r>
      <w:r>
        <w:rPr>
          <w:sz w:val="24"/>
        </w:rPr>
        <w:t>Report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Timber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Rating</w:t>
      </w:r>
    </w:p>
    <w:p w14:paraId="08E195F6">
      <w:pPr>
        <w:pStyle w:val="4"/>
        <w:tabs>
          <w:tab w:val="left" w:pos="5193"/>
        </w:tabs>
        <w:spacing w:before="3"/>
      </w:pPr>
      <w:r>
        <w:t>C)</w:t>
      </w:r>
      <w:r>
        <w:rPr>
          <w:spacing w:val="4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Fertility</w:t>
      </w:r>
      <w:r>
        <w:rPr>
          <w:spacing w:val="-7"/>
        </w:rPr>
        <w:t xml:space="preserve"> </w:t>
      </w:r>
      <w:r>
        <w:t>Rate</w:t>
      </w:r>
      <w:r>
        <w:tab/>
      </w:r>
      <w:r>
        <w:t>D)</w:t>
      </w:r>
      <w:r>
        <w:rPr>
          <w:spacing w:val="1"/>
        </w:rPr>
        <w:t xml:space="preserve"> </w:t>
      </w:r>
      <w:r>
        <w:t>All</w:t>
      </w:r>
    </w:p>
    <w:p w14:paraId="1C30BA2B">
      <w:pPr>
        <w:pStyle w:val="6"/>
        <w:numPr>
          <w:ilvl w:val="0"/>
          <w:numId w:val="21"/>
        </w:numPr>
        <w:tabs>
          <w:tab w:val="left" w:pos="781"/>
          <w:tab w:val="left" w:pos="9515"/>
          <w:tab w:val="left" w:pos="9899"/>
          <w:tab w:val="left" w:pos="10312"/>
        </w:tabs>
        <w:spacing w:before="0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carried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2E020E37">
      <w:pPr>
        <w:pStyle w:val="6"/>
        <w:numPr>
          <w:ilvl w:val="1"/>
          <w:numId w:val="21"/>
        </w:numPr>
        <w:tabs>
          <w:tab w:val="left" w:pos="1904"/>
          <w:tab w:val="left" w:pos="5913"/>
        </w:tabs>
        <w:spacing w:before="3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2"/>
          <w:sz w:val="24"/>
        </w:rPr>
        <w:t xml:space="preserve"> </w:t>
      </w:r>
      <w:r>
        <w:rPr>
          <w:sz w:val="24"/>
        </w:rPr>
        <w:t>Awareness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gain</w:t>
      </w:r>
      <w:r>
        <w:rPr>
          <w:spacing w:val="-7"/>
          <w:sz w:val="24"/>
        </w:rPr>
        <w:t xml:space="preserve"> </w:t>
      </w:r>
      <w:r>
        <w:rPr>
          <w:sz w:val="24"/>
        </w:rPr>
        <w:t>knowledge</w:t>
      </w:r>
    </w:p>
    <w:p w14:paraId="618E4920">
      <w:pPr>
        <w:pStyle w:val="4"/>
        <w:tabs>
          <w:tab w:val="left" w:pos="5913"/>
        </w:tabs>
      </w:pPr>
      <w:r>
        <w:t>C)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Pollution</w:t>
      </w:r>
      <w:r>
        <w:rPr>
          <w:spacing w:val="-3"/>
        </w:rPr>
        <w:t xml:space="preserve"> </w:t>
      </w:r>
      <w:r>
        <w:t>level</w:t>
      </w:r>
      <w:r>
        <w:tab/>
      </w:r>
      <w:r>
        <w:t>D)</w:t>
      </w:r>
      <w:r>
        <w:rPr>
          <w:spacing w:val="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</w:p>
    <w:p w14:paraId="47AE2D39">
      <w:pPr>
        <w:spacing w:after="0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4C1B8747">
      <w:pPr>
        <w:pStyle w:val="6"/>
        <w:numPr>
          <w:ilvl w:val="0"/>
          <w:numId w:val="21"/>
        </w:numPr>
        <w:tabs>
          <w:tab w:val="left" w:pos="781"/>
          <w:tab w:val="left" w:pos="9515"/>
          <w:tab w:val="left" w:pos="9899"/>
        </w:tabs>
        <w:spacing w:before="80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7"/>
          <w:sz w:val="24"/>
        </w:rPr>
        <w:t xml:space="preserve"> </w:t>
      </w:r>
      <w:r>
        <w:rPr>
          <w:sz w:val="24"/>
        </w:rPr>
        <w:t>Blotting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analyse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pacing w:val="59"/>
          <w:sz w:val="24"/>
        </w:rPr>
        <w:t xml:space="preserve"> </w:t>
      </w:r>
      <w:r>
        <w:rPr>
          <w:sz w:val="24"/>
        </w:rPr>
        <w:t>]</w:t>
      </w:r>
    </w:p>
    <w:p w14:paraId="17BCF89C">
      <w:pPr>
        <w:pStyle w:val="6"/>
        <w:numPr>
          <w:ilvl w:val="1"/>
          <w:numId w:val="21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Malaria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AIDS</w:t>
      </w:r>
    </w:p>
    <w:p w14:paraId="763D7F9F">
      <w:pPr>
        <w:pStyle w:val="4"/>
        <w:tabs>
          <w:tab w:val="left" w:pos="5193"/>
        </w:tabs>
        <w:spacing w:before="2"/>
      </w:pPr>
      <w:r>
        <w:t>C) Cholera</w:t>
      </w:r>
      <w:r>
        <w:tab/>
      </w:r>
      <w:r>
        <w:t>D)</w:t>
      </w:r>
      <w:r>
        <w:rPr>
          <w:spacing w:val="-3"/>
        </w:rPr>
        <w:t xml:space="preserve"> </w:t>
      </w:r>
      <w:r>
        <w:t>Tuberculosis</w:t>
      </w:r>
    </w:p>
    <w:p w14:paraId="16F0B017">
      <w:pPr>
        <w:pStyle w:val="6"/>
        <w:numPr>
          <w:ilvl w:val="0"/>
          <w:numId w:val="21"/>
        </w:numPr>
        <w:tabs>
          <w:tab w:val="left" w:pos="781"/>
          <w:tab w:val="left" w:pos="9515"/>
          <w:tab w:val="left" w:pos="9961"/>
        </w:tabs>
        <w:spacing w:before="0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 nation has</w:t>
      </w:r>
      <w:r>
        <w:rPr>
          <w:spacing w:val="-1"/>
          <w:sz w:val="24"/>
        </w:rPr>
        <w:t xml:space="preserve"> </w:t>
      </w:r>
      <w:r>
        <w:rPr>
          <w:sz w:val="24"/>
        </w:rPr>
        <w:t>5 %</w:t>
      </w:r>
      <w:r>
        <w:rPr>
          <w:spacing w:val="2"/>
          <w:sz w:val="24"/>
        </w:rPr>
        <w:t xml:space="preserve"> </w:t>
      </w:r>
      <w:r>
        <w:rPr>
          <w:sz w:val="24"/>
        </w:rPr>
        <w:t>annual</w:t>
      </w:r>
      <w:r>
        <w:rPr>
          <w:spacing w:val="-9"/>
          <w:sz w:val="24"/>
        </w:rPr>
        <w:t xml:space="preserve"> </w:t>
      </w:r>
      <w:r>
        <w:rPr>
          <w:sz w:val="24"/>
        </w:rPr>
        <w:t>growth</w:t>
      </w:r>
      <w:r>
        <w:rPr>
          <w:spacing w:val="-4"/>
          <w:sz w:val="24"/>
        </w:rPr>
        <w:t xml:space="preserve"> </w:t>
      </w:r>
      <w:r>
        <w:rPr>
          <w:sz w:val="24"/>
        </w:rPr>
        <w:t>rate,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population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doubled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----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pacing w:val="56"/>
          <w:sz w:val="24"/>
        </w:rPr>
        <w:t xml:space="preserve"> </w:t>
      </w:r>
      <w:r>
        <w:rPr>
          <w:sz w:val="24"/>
        </w:rPr>
        <w:t>]</w:t>
      </w:r>
    </w:p>
    <w:p w14:paraId="3803FDC7">
      <w:pPr>
        <w:pStyle w:val="6"/>
        <w:numPr>
          <w:ilvl w:val="1"/>
          <w:numId w:val="21"/>
        </w:numPr>
        <w:tabs>
          <w:tab w:val="left" w:pos="1904"/>
          <w:tab w:val="left" w:pos="5193"/>
        </w:tabs>
        <w:spacing w:before="2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45</w:t>
      </w:r>
      <w:r>
        <w:rPr>
          <w:spacing w:val="1"/>
          <w:sz w:val="24"/>
        </w:rPr>
        <w:t xml:space="preserve"> </w:t>
      </w:r>
      <w:r>
        <w:rPr>
          <w:sz w:val="24"/>
        </w:rPr>
        <w:t>Years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14 Years</w:t>
      </w:r>
    </w:p>
    <w:p w14:paraId="3FAFDF86">
      <w:pPr>
        <w:pStyle w:val="4"/>
        <w:tabs>
          <w:tab w:val="left" w:pos="5193"/>
        </w:tabs>
      </w:pPr>
      <w:r>
        <w:t>C)</w:t>
      </w:r>
      <w:r>
        <w:rPr>
          <w:spacing w:val="2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>Years</w:t>
      </w:r>
      <w:r>
        <w:tab/>
      </w:r>
      <w:r>
        <w:t>D)</w:t>
      </w:r>
      <w:r>
        <w:rPr>
          <w:spacing w:val="2"/>
        </w:rPr>
        <w:t xml:space="preserve"> </w:t>
      </w:r>
      <w:r>
        <w:t>28 Years</w:t>
      </w:r>
    </w:p>
    <w:p w14:paraId="54224206">
      <w:pPr>
        <w:pStyle w:val="6"/>
        <w:numPr>
          <w:ilvl w:val="0"/>
          <w:numId w:val="21"/>
        </w:numPr>
        <w:tabs>
          <w:tab w:val="left" w:pos="781"/>
          <w:tab w:val="left" w:pos="5135"/>
          <w:tab w:val="left" w:pos="9515"/>
          <w:tab w:val="left" w:pos="9961"/>
        </w:tabs>
        <w:spacing w:before="5" w:after="0" w:line="237" w:lineRule="auto"/>
        <w:ind w:left="1592" w:right="594" w:hanging="1172"/>
        <w:jc w:val="left"/>
        <w:rPr>
          <w:sz w:val="24"/>
        </w:rPr>
      </w:pPr>
      <w:r>
        <w:rPr>
          <w:sz w:val="24"/>
        </w:rPr>
        <w:t>What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ratio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boys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girls</w:t>
      </w:r>
      <w:r>
        <w:rPr>
          <w:spacing w:val="1"/>
          <w:sz w:val="24"/>
        </w:rPr>
        <w:t xml:space="preserve"> </w:t>
      </w:r>
      <w:r>
        <w:rPr>
          <w:sz w:val="24"/>
        </w:rPr>
        <w:t>in China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A</w:t>
      </w:r>
      <w:r>
        <w:rPr>
          <w:spacing w:val="43"/>
          <w:sz w:val="24"/>
        </w:rPr>
        <w:t xml:space="preserve"> </w:t>
      </w:r>
      <w:r>
        <w:rPr>
          <w:sz w:val="24"/>
        </w:rPr>
        <w:t>]</w:t>
      </w:r>
      <w:r>
        <w:rPr>
          <w:spacing w:val="-57"/>
          <w:sz w:val="24"/>
        </w:rPr>
        <w:t xml:space="preserve"> </w:t>
      </w:r>
      <w:r>
        <w:rPr>
          <w:sz w:val="24"/>
        </w:rPr>
        <w:t>A)</w:t>
      </w:r>
      <w:r>
        <w:rPr>
          <w:spacing w:val="1"/>
          <w:sz w:val="24"/>
        </w:rPr>
        <w:t xml:space="preserve"> </w:t>
      </w:r>
      <w:r>
        <w:rPr>
          <w:sz w:val="24"/>
        </w:rPr>
        <w:t>4:1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3"/>
          <w:sz w:val="24"/>
        </w:rPr>
        <w:t xml:space="preserve"> </w:t>
      </w:r>
      <w:r>
        <w:rPr>
          <w:sz w:val="24"/>
        </w:rPr>
        <w:t>2.4:3</w:t>
      </w:r>
    </w:p>
    <w:p w14:paraId="35A61512">
      <w:pPr>
        <w:pStyle w:val="4"/>
        <w:tabs>
          <w:tab w:val="left" w:pos="5193"/>
        </w:tabs>
        <w:spacing w:before="3"/>
      </w:pPr>
      <w:r>
        <w:t>C)</w:t>
      </w:r>
      <w:r>
        <w:rPr>
          <w:spacing w:val="3"/>
        </w:rPr>
        <w:t xml:space="preserve"> </w:t>
      </w:r>
      <w:r>
        <w:t>3.1:4</w:t>
      </w:r>
      <w:r>
        <w:tab/>
      </w:r>
      <w:r>
        <w:t>D)</w:t>
      </w:r>
      <w:r>
        <w:rPr>
          <w:spacing w:val="2"/>
        </w:rPr>
        <w:t xml:space="preserve"> </w:t>
      </w:r>
      <w:r>
        <w:t>3:4</w:t>
      </w:r>
    </w:p>
    <w:p w14:paraId="18CB41AB">
      <w:pPr>
        <w:pStyle w:val="6"/>
        <w:numPr>
          <w:ilvl w:val="0"/>
          <w:numId w:val="21"/>
        </w:numPr>
        <w:tabs>
          <w:tab w:val="left" w:pos="872"/>
        </w:tabs>
        <w:spacing w:before="0" w:after="0" w:line="275" w:lineRule="exact"/>
        <w:ind w:left="871" w:right="0" w:hanging="452"/>
        <w:jc w:val="left"/>
        <w:rPr>
          <w:sz w:val="24"/>
        </w:rPr>
      </w:pPr>
      <w:r>
        <w:rPr>
          <w:sz w:val="24"/>
        </w:rPr>
        <w:t>MHRD,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India</w:t>
      </w:r>
      <w:r>
        <w:rPr>
          <w:spacing w:val="2"/>
          <w:sz w:val="24"/>
        </w:rPr>
        <w:t xml:space="preserve"> </w:t>
      </w:r>
      <w:r>
        <w:rPr>
          <w:sz w:val="24"/>
        </w:rPr>
        <w:t>formulated</w:t>
      </w:r>
      <w:r>
        <w:rPr>
          <w:spacing w:val="-1"/>
          <w:sz w:val="24"/>
        </w:rPr>
        <w:t xml:space="preserve"> </w:t>
      </w:r>
      <w:r>
        <w:rPr>
          <w:sz w:val="24"/>
        </w:rPr>
        <w:t>strategic</w:t>
      </w:r>
      <w:r>
        <w:rPr>
          <w:spacing w:val="-3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welfare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children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</w:p>
    <w:p w14:paraId="5B15D01C">
      <w:pPr>
        <w:pStyle w:val="4"/>
        <w:tabs>
          <w:tab w:val="left" w:pos="9515"/>
          <w:tab w:val="left" w:pos="9961"/>
        </w:tabs>
        <w:spacing w:before="3"/>
        <w:ind w:left="780"/>
      </w:pPr>
      <w:r>
        <w:t>Areas of</w:t>
      </w:r>
      <w:r>
        <w:tab/>
      </w:r>
      <w:r>
        <w:t>[</w:t>
      </w:r>
      <w:r>
        <w:tab/>
      </w:r>
      <w:r>
        <w:t>D</w:t>
      </w:r>
      <w:r>
        <w:rPr>
          <w:spacing w:val="58"/>
        </w:rPr>
        <w:t xml:space="preserve"> </w:t>
      </w:r>
      <w:r>
        <w:t>]</w:t>
      </w:r>
    </w:p>
    <w:p w14:paraId="0CBB3587">
      <w:pPr>
        <w:pStyle w:val="6"/>
        <w:numPr>
          <w:ilvl w:val="1"/>
          <w:numId w:val="21"/>
        </w:numPr>
        <w:tabs>
          <w:tab w:val="left" w:pos="1904"/>
          <w:tab w:val="left" w:pos="5193"/>
        </w:tabs>
        <w:spacing w:before="0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Health</w:t>
      </w:r>
      <w:r>
        <w:rPr>
          <w:spacing w:val="-5"/>
          <w:sz w:val="24"/>
        </w:rPr>
        <w:t xml:space="preserve"> </w:t>
      </w:r>
      <w:r>
        <w:rPr>
          <w:sz w:val="24"/>
        </w:rPr>
        <w:t>and Education</w:t>
      </w:r>
      <w:r>
        <w:rPr>
          <w:sz w:val="24"/>
        </w:rPr>
        <w:tab/>
      </w:r>
      <w:r>
        <w:rPr>
          <w:sz w:val="24"/>
        </w:rPr>
        <w:t>B) Clean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Nutrition</w:t>
      </w:r>
    </w:p>
    <w:p w14:paraId="0529B55A">
      <w:pPr>
        <w:pStyle w:val="4"/>
        <w:spacing w:before="2"/>
      </w:pPr>
      <w:r>
        <w:t>C) Safe</w:t>
      </w:r>
      <w:r>
        <w:rPr>
          <w:spacing w:val="-1"/>
        </w:rPr>
        <w:t xml:space="preserve"> </w:t>
      </w:r>
      <w:r>
        <w:t>drinking</w:t>
      </w:r>
      <w:r>
        <w:rPr>
          <w:spacing w:val="-1"/>
        </w:rPr>
        <w:t xml:space="preserve"> </w:t>
      </w:r>
      <w:r>
        <w:t>water</w:t>
      </w:r>
      <w:r>
        <w:rPr>
          <w:spacing w:val="1"/>
        </w:rPr>
        <w:t xml:space="preserve"> </w:t>
      </w:r>
      <w:r>
        <w:t>&amp;Sanitation</w:t>
      </w:r>
      <w:r>
        <w:rPr>
          <w:spacing w:val="63"/>
        </w:rPr>
        <w:t xml:space="preserve"> </w:t>
      </w:r>
      <w:r>
        <w:t>D)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</w:p>
    <w:p w14:paraId="354C795A">
      <w:pPr>
        <w:pStyle w:val="6"/>
        <w:numPr>
          <w:ilvl w:val="0"/>
          <w:numId w:val="21"/>
        </w:numPr>
        <w:tabs>
          <w:tab w:val="left" w:pos="781"/>
          <w:tab w:val="left" w:pos="9515"/>
          <w:tab w:val="left" w:pos="9841"/>
          <w:tab w:val="left" w:pos="10312"/>
        </w:tabs>
        <w:spacing w:before="0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HIV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1303A8E7">
      <w:pPr>
        <w:pStyle w:val="6"/>
        <w:numPr>
          <w:ilvl w:val="1"/>
          <w:numId w:val="21"/>
        </w:numPr>
        <w:tabs>
          <w:tab w:val="left" w:pos="1880"/>
          <w:tab w:val="left" w:pos="5193"/>
        </w:tabs>
        <w:spacing w:before="3" w:after="0" w:line="275" w:lineRule="exact"/>
        <w:ind w:left="1879" w:right="0" w:hanging="312"/>
        <w:jc w:val="left"/>
        <w:rPr>
          <w:sz w:val="24"/>
        </w:rPr>
      </w:pPr>
      <w:r>
        <w:rPr>
          <w:sz w:val="24"/>
        </w:rPr>
        <w:t>Human</w:t>
      </w:r>
      <w:r>
        <w:rPr>
          <w:spacing w:val="-6"/>
          <w:sz w:val="24"/>
        </w:rPr>
        <w:t xml:space="preserve"> </w:t>
      </w:r>
      <w:r>
        <w:rPr>
          <w:sz w:val="24"/>
        </w:rPr>
        <w:t>Influenza</w:t>
      </w:r>
      <w:r>
        <w:rPr>
          <w:spacing w:val="-1"/>
          <w:sz w:val="24"/>
        </w:rPr>
        <w:t xml:space="preserve"> </w:t>
      </w:r>
      <w:r>
        <w:rPr>
          <w:sz w:val="24"/>
        </w:rPr>
        <w:t>Virus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Homo</w:t>
      </w:r>
      <w:r>
        <w:rPr>
          <w:spacing w:val="2"/>
          <w:sz w:val="24"/>
        </w:rPr>
        <w:t xml:space="preserve"> </w:t>
      </w:r>
      <w:r>
        <w:rPr>
          <w:sz w:val="24"/>
        </w:rPr>
        <w:t>Immune</w:t>
      </w:r>
      <w:r>
        <w:rPr>
          <w:spacing w:val="-3"/>
          <w:sz w:val="24"/>
        </w:rPr>
        <w:t xml:space="preserve"> </w:t>
      </w:r>
      <w:r>
        <w:rPr>
          <w:sz w:val="24"/>
        </w:rPr>
        <w:t>Virus</w:t>
      </w:r>
    </w:p>
    <w:p w14:paraId="5C367E5B">
      <w:pPr>
        <w:pStyle w:val="4"/>
        <w:tabs>
          <w:tab w:val="left" w:pos="5193"/>
        </w:tabs>
        <w:ind w:left="1568"/>
      </w:pPr>
      <w:r>
        <w:t>D)</w:t>
      </w:r>
      <w:r>
        <w:rPr>
          <w:spacing w:val="43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Induced</w:t>
      </w:r>
      <w:r>
        <w:rPr>
          <w:spacing w:val="1"/>
        </w:rPr>
        <w:t xml:space="preserve"> </w:t>
      </w:r>
      <w:r>
        <w:t>Virus</w:t>
      </w:r>
      <w:r>
        <w:tab/>
      </w:r>
      <w:r>
        <w:t>D)</w:t>
      </w:r>
      <w:r>
        <w:rPr>
          <w:spacing w:val="-1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Immuno</w:t>
      </w:r>
      <w:r>
        <w:rPr>
          <w:spacing w:val="2"/>
        </w:rPr>
        <w:t xml:space="preserve"> </w:t>
      </w:r>
      <w:r>
        <w:t>Virus</w:t>
      </w:r>
    </w:p>
    <w:p w14:paraId="46343BFE">
      <w:pPr>
        <w:pStyle w:val="6"/>
        <w:numPr>
          <w:ilvl w:val="0"/>
          <w:numId w:val="21"/>
        </w:numPr>
        <w:tabs>
          <w:tab w:val="left" w:pos="781"/>
          <w:tab w:val="left" w:pos="9515"/>
          <w:tab w:val="left" w:pos="9841"/>
          <w:tab w:val="left" w:pos="10235"/>
        </w:tabs>
        <w:spacing w:before="2" w:after="0" w:line="275" w:lineRule="exact"/>
        <w:ind w:left="7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>cancer are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D</w:t>
      </w:r>
      <w:r>
        <w:rPr>
          <w:sz w:val="24"/>
        </w:rPr>
        <w:tab/>
      </w:r>
      <w:r>
        <w:rPr>
          <w:sz w:val="24"/>
        </w:rPr>
        <w:t>]</w:t>
      </w:r>
    </w:p>
    <w:p w14:paraId="56B6362C">
      <w:pPr>
        <w:pStyle w:val="6"/>
        <w:numPr>
          <w:ilvl w:val="1"/>
          <w:numId w:val="21"/>
        </w:numPr>
        <w:tabs>
          <w:tab w:val="left" w:pos="1905"/>
          <w:tab w:val="left" w:pos="5193"/>
        </w:tabs>
        <w:spacing w:before="0" w:after="0" w:line="275" w:lineRule="exact"/>
        <w:ind w:left="1904" w:right="0" w:hanging="313"/>
        <w:jc w:val="left"/>
        <w:rPr>
          <w:sz w:val="24"/>
        </w:rPr>
      </w:pPr>
      <w:r>
        <w:rPr>
          <w:sz w:val="24"/>
        </w:rPr>
        <w:t>Teratogenic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Mutagenic</w:t>
      </w:r>
    </w:p>
    <w:p w14:paraId="555B85A3">
      <w:pPr>
        <w:pStyle w:val="4"/>
        <w:tabs>
          <w:tab w:val="left" w:pos="5193"/>
        </w:tabs>
        <w:spacing w:before="3"/>
      </w:pPr>
      <w:r>
        <w:t>C)</w:t>
      </w:r>
      <w:r>
        <w:rPr>
          <w:spacing w:val="-2"/>
        </w:rPr>
        <w:t xml:space="preserve"> </w:t>
      </w:r>
      <w:r>
        <w:t>Neurotoxin’s</w:t>
      </w:r>
      <w:r>
        <w:tab/>
      </w:r>
      <w:r>
        <w:t>D)</w:t>
      </w:r>
      <w:r>
        <w:rPr>
          <w:spacing w:val="-1"/>
        </w:rPr>
        <w:t xml:space="preserve"> </w:t>
      </w:r>
      <w:r>
        <w:t>Carcinogenic</w:t>
      </w:r>
    </w:p>
    <w:p w14:paraId="24B51E6C">
      <w:pPr>
        <w:pStyle w:val="6"/>
        <w:numPr>
          <w:ilvl w:val="0"/>
          <w:numId w:val="23"/>
        </w:numPr>
        <w:tabs>
          <w:tab w:val="left" w:pos="814"/>
          <w:tab w:val="left" w:leader="hyphen" w:pos="8766"/>
        </w:tabs>
        <w:spacing w:before="0" w:after="0" w:line="275" w:lineRule="exact"/>
        <w:ind w:left="813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a nation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19"/>
          <w:sz w:val="24"/>
        </w:rPr>
        <w:t xml:space="preserve"> </w:t>
      </w:r>
      <w:r>
        <w:rPr>
          <w:sz w:val="24"/>
        </w:rPr>
        <w:t>annual</w:t>
      </w:r>
      <w:r>
        <w:rPr>
          <w:spacing w:val="-8"/>
          <w:sz w:val="24"/>
        </w:rPr>
        <w:t xml:space="preserve"> </w:t>
      </w:r>
      <w:r>
        <w:rPr>
          <w:sz w:val="24"/>
        </w:rPr>
        <w:t>growth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2%,</w:t>
      </w:r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population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 doubled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z w:val="24"/>
        </w:rPr>
        <w:tab/>
      </w:r>
      <w:r>
        <w:rPr>
          <w:sz w:val="24"/>
        </w:rPr>
        <w:t>years</w:t>
      </w:r>
    </w:p>
    <w:p w14:paraId="26D30506">
      <w:pPr>
        <w:pStyle w:val="6"/>
        <w:numPr>
          <w:ilvl w:val="1"/>
          <w:numId w:val="23"/>
        </w:numPr>
        <w:tabs>
          <w:tab w:val="left" w:pos="1904"/>
          <w:tab w:val="left" w:pos="5193"/>
          <w:tab w:val="left" w:pos="9515"/>
          <w:tab w:val="left" w:pos="9841"/>
          <w:tab w:val="left" w:pos="10360"/>
        </w:tabs>
        <w:spacing w:before="2" w:after="0" w:line="275" w:lineRule="exact"/>
        <w:ind w:left="1903" w:right="0" w:hanging="312"/>
        <w:jc w:val="left"/>
        <w:rPr>
          <w:sz w:val="24"/>
        </w:rPr>
      </w:pPr>
      <w:r>
        <w:rPr>
          <w:sz w:val="24"/>
        </w:rPr>
        <w:t>20</w:t>
      </w:r>
      <w:r>
        <w:rPr>
          <w:spacing w:val="1"/>
          <w:sz w:val="24"/>
        </w:rPr>
        <w:t xml:space="preserve"> </w:t>
      </w:r>
      <w:r>
        <w:rPr>
          <w:sz w:val="24"/>
        </w:rPr>
        <w:t>Years</w:t>
      </w:r>
      <w:r>
        <w:rPr>
          <w:sz w:val="24"/>
        </w:rPr>
        <w:tab/>
      </w:r>
      <w:r>
        <w:rPr>
          <w:sz w:val="24"/>
        </w:rPr>
        <w:t>B)</w:t>
      </w:r>
      <w:r>
        <w:rPr>
          <w:spacing w:val="2"/>
          <w:sz w:val="24"/>
        </w:rPr>
        <w:t xml:space="preserve"> </w:t>
      </w:r>
      <w:r>
        <w:rPr>
          <w:sz w:val="24"/>
        </w:rPr>
        <w:t>35Years</w:t>
      </w:r>
      <w:r>
        <w:rPr>
          <w:sz w:val="24"/>
        </w:rPr>
        <w:tab/>
      </w:r>
      <w:r>
        <w:rPr>
          <w:sz w:val="24"/>
        </w:rPr>
        <w:t>[</w:t>
      </w:r>
      <w:r>
        <w:rPr>
          <w:sz w:val="24"/>
        </w:rPr>
        <w:tab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>]</w:t>
      </w:r>
    </w:p>
    <w:p w14:paraId="36DDC662">
      <w:pPr>
        <w:pStyle w:val="4"/>
        <w:tabs>
          <w:tab w:val="left" w:pos="5193"/>
        </w:tabs>
      </w:pPr>
      <w:r>
        <w:t>C)</w:t>
      </w:r>
      <w:r>
        <w:rPr>
          <w:spacing w:val="1"/>
        </w:rPr>
        <w:t xml:space="preserve"> </w:t>
      </w:r>
      <w:r>
        <w:t>50Years</w:t>
      </w:r>
      <w:r>
        <w:tab/>
      </w:r>
      <w:r>
        <w:t>D)</w:t>
      </w:r>
      <w:r>
        <w:rPr>
          <w:spacing w:val="3"/>
        </w:rPr>
        <w:t xml:space="preserve"> </w:t>
      </w:r>
      <w:r>
        <w:t>70</w:t>
      </w:r>
      <w:r>
        <w:rPr>
          <w:spacing w:val="1"/>
        </w:rPr>
        <w:t xml:space="preserve"> </w:t>
      </w:r>
      <w:r>
        <w:t>Years</w:t>
      </w:r>
    </w:p>
    <w:p w14:paraId="3FBC625E">
      <w:pPr>
        <w:spacing w:after="0"/>
        <w:sectPr>
          <w:pgSz w:w="11910" w:h="16840"/>
          <w:pgMar w:top="820" w:right="260" w:bottom="1020" w:left="660" w:header="182" w:footer="824" w:gutter="0"/>
          <w:cols w:space="720" w:num="1"/>
        </w:sectPr>
      </w:pPr>
    </w:p>
    <w:p w14:paraId="525496F2">
      <w:pPr>
        <w:pStyle w:val="4"/>
        <w:tabs>
          <w:tab w:val="left" w:pos="2950"/>
        </w:tabs>
        <w:spacing w:before="3"/>
        <w:ind w:left="434"/>
      </w:pPr>
      <w:r>
        <w:t>40</w:t>
      </w:r>
      <w:r>
        <w:rPr>
          <w:spacing w:val="56"/>
        </w:rPr>
        <w:t xml:space="preserve"> </w:t>
      </w:r>
      <w:r>
        <w:t>WWW</w:t>
      </w:r>
      <w:r>
        <w:rPr>
          <w:spacing w:val="-1"/>
        </w:rPr>
        <w:t xml:space="preserve"> </w:t>
      </w:r>
      <w:r>
        <w:t>stands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FAD76D4">
      <w:pPr>
        <w:pStyle w:val="6"/>
        <w:numPr>
          <w:ilvl w:val="0"/>
          <w:numId w:val="24"/>
        </w:numPr>
        <w:tabs>
          <w:tab w:val="left" w:pos="1967"/>
          <w:tab w:val="left" w:pos="5193"/>
        </w:tabs>
        <w:spacing w:before="0" w:after="0" w:line="275" w:lineRule="exact"/>
        <w:ind w:left="1966" w:right="0" w:hanging="250"/>
        <w:jc w:val="left"/>
        <w:rPr>
          <w:sz w:val="24"/>
        </w:rPr>
      </w:pPr>
      <w:r>
        <w:rPr>
          <w:sz w:val="24"/>
        </w:rPr>
        <w:t>World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Wide</w:t>
      </w:r>
      <w:r>
        <w:rPr>
          <w:sz w:val="24"/>
        </w:rPr>
        <w:tab/>
      </w:r>
      <w:r>
        <w:rPr>
          <w:sz w:val="24"/>
        </w:rPr>
        <w:t>B)World</w:t>
      </w:r>
      <w:r>
        <w:rPr>
          <w:spacing w:val="-1"/>
          <w:sz w:val="24"/>
        </w:rPr>
        <w:t xml:space="preserve"> </w:t>
      </w:r>
      <w:r>
        <w:rPr>
          <w:sz w:val="24"/>
        </w:rPr>
        <w:t>wide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</w:p>
    <w:p w14:paraId="7B36129F">
      <w:pPr>
        <w:pStyle w:val="4"/>
        <w:tabs>
          <w:tab w:val="left" w:pos="5193"/>
        </w:tabs>
        <w:spacing w:before="3" w:line="240" w:lineRule="auto"/>
        <w:ind w:left="1717"/>
      </w:pPr>
      <w:r>
        <w:t>C)</w:t>
      </w:r>
      <w:r>
        <w:rPr>
          <w:spacing w:val="-3"/>
        </w:rPr>
        <w:t xml:space="preserve"> </w:t>
      </w:r>
      <w:r>
        <w:t>Wide</w:t>
      </w:r>
      <w:r>
        <w:rPr>
          <w:spacing w:val="-1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world</w:t>
      </w:r>
      <w:r>
        <w:tab/>
      </w:r>
      <w:r>
        <w:t>D) Wide</w:t>
      </w:r>
      <w:r>
        <w:rPr>
          <w:spacing w:val="-2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t>Web</w:t>
      </w:r>
    </w:p>
    <w:p w14:paraId="67B1EFE5">
      <w:pPr>
        <w:pStyle w:val="4"/>
        <w:tabs>
          <w:tab w:val="left" w:pos="761"/>
          <w:tab w:val="left" w:pos="1279"/>
        </w:tabs>
        <w:spacing w:before="3" w:line="240" w:lineRule="auto"/>
        <w:ind w:left="434"/>
      </w:pPr>
      <w:r>
        <w:br w:type="column"/>
      </w:r>
      <w:r>
        <w:t>[</w:t>
      </w:r>
      <w:r>
        <w:tab/>
      </w:r>
      <w:r>
        <w:t>B</w:t>
      </w:r>
      <w:r>
        <w:tab/>
      </w:r>
      <w:r>
        <w:t>]</w:t>
      </w:r>
    </w:p>
    <w:sectPr>
      <w:type w:val="continuous"/>
      <w:pgSz w:w="11910" w:h="16840"/>
      <w:pgMar w:top="820" w:right="260" w:bottom="1020" w:left="660" w:header="720" w:footer="720" w:gutter="0"/>
      <w:cols w:equalWidth="0" w:num="2">
        <w:col w:w="7253" w:space="1828"/>
        <w:col w:w="1909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A113B">
    <w:pPr>
      <w:pStyle w:val="4"/>
      <w:spacing w:line="14" w:lineRule="auto"/>
      <w:ind w:left="0"/>
      <w:rPr>
        <w:sz w:val="20"/>
      </w:rPr>
    </w:pPr>
    <w:r>
      <w:pict>
        <v:shape id="_x0000_s2051" o:spid="_x0000_s2051" style="position:absolute;left:0pt;margin-left:39.1pt;margin-top:786.65pt;height:4.35pt;width:538.55pt;mso-position-horizontal-relative:page;mso-position-vertical-relative:page;z-index:-251655168;mso-width-relative:page;mso-height-relative:page;" fillcolor="#823A0A" filled="t" stroked="f" coordorigin="783,15734" coordsize="10771,87" path="m11554,15806l783,15806,783,15820,11554,15820,11554,15806xm11554,15734l783,15734,783,15792,11554,15792,11554,15734xe">
          <v:path arrowok="t"/>
          <v:fill on="t" focussize="0,0"/>
          <v:stroke on="f"/>
          <v:imagedata o:title=""/>
          <o:lock v:ext="edit"/>
        </v:shape>
      </w:pict>
    </w:r>
    <w:r>
      <w:pict>
        <v:shape id="_x0000_s2052" o:spid="_x0000_s2052" o:spt="202" type="#_x0000_t202" style="position:absolute;left:0pt;margin-left:39.55pt;margin-top:791.3pt;height:15.3pt;width:113.3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954097D">
                <w:pPr>
                  <w:pStyle w:val="4"/>
                  <w:spacing w:before="10" w:line="240" w:lineRule="auto"/>
                  <w:ind w:left="20"/>
                </w:pPr>
                <w:r>
                  <w:t>Environmental</w:t>
                </w:r>
                <w:r>
                  <w:rPr>
                    <w:spacing w:val="-13"/>
                  </w:rPr>
                  <w:t xml:space="preserve"> </w:t>
                </w:r>
                <w:r>
                  <w:t>Science</w:t>
                </w:r>
              </w:p>
            </w:txbxContent>
          </v:textbox>
        </v:shape>
      </w:pict>
    </w:r>
    <w:r>
      <w:pict>
        <v:shape id="_x0000_s2053" o:spid="_x0000_s2053" o:spt="202" type="#_x0000_t202" style="position:absolute;left:0pt;margin-left:536.8pt;margin-top:805pt;height:15.3pt;width:42.4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8B6CEB2">
                <w:pPr>
                  <w:pStyle w:val="4"/>
                  <w:spacing w:before="10" w:line="240" w:lineRule="auto"/>
                  <w:ind w:left="20"/>
                </w:pPr>
                <w:r>
                  <w:t>Page</w:t>
                </w:r>
                <w:r>
                  <w:rPr>
                    <w:spacing w:val="1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DFCC0">
    <w:pPr>
      <w:pStyle w:val="4"/>
      <w:spacing w:line="14" w:lineRule="auto"/>
      <w:ind w:left="0"/>
      <w:rPr>
        <w:sz w:val="20"/>
      </w:rPr>
    </w:pPr>
    <w:r>
      <w:pict>
        <v:shape id="_x0000_s2049" o:spid="_x0000_s2049" style="position:absolute;left:0pt;margin-left:39.85pt;margin-top:9.1pt;height:23.8pt;width:536.4pt;mso-position-horizontal-relative:page;mso-position-vertical-relative:page;z-index:-251656192;mso-width-relative:page;mso-height-relative:page;" fillcolor="#808080" filled="t" stroked="f" coordorigin="797,182" coordsize="10728,476" path="m10166,614l797,614,797,658,10166,658,10166,614xm10209,182l10166,182,10166,254,10166,614,10209,614,10209,254,10209,182xm11525,614l10209,614,10166,614,10166,658,10209,658,11525,658,11525,614xe">
          <v:path arrowok="t"/>
          <v:fill on="t" focussize="0,0"/>
          <v:stroke on="f"/>
          <v:imagedata o:title=""/>
          <o:lock v:ext="edit"/>
        </v:shape>
      </w:pict>
    </w:r>
    <w:r>
      <w:pict>
        <v:shape id="_x0000_s2050" o:spid="_x0000_s2050" o:spt="202" type="#_x0000_t202" style="position:absolute;left:0pt;margin-left:444.35pt;margin-top:12.05pt;height:15.3pt;width:95.9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CAC1D4F">
                <w:pPr>
                  <w:tabs>
                    <w:tab w:val="left" w:pos="1417"/>
                  </w:tabs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BIT</w:t>
                </w:r>
                <w:r>
                  <w:rPr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BANK</w:t>
                </w:r>
                <w:r>
                  <w:rPr>
                    <w:b/>
                    <w:sz w:val="24"/>
                  </w:rPr>
                  <w:tab/>
                </w:r>
                <w:r>
                  <w:rPr>
                    <w:b/>
                    <w:sz w:val="24"/>
                  </w:rPr>
                  <w:t>2024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40"/>
      <w:numFmt w:val="decimal"/>
      <w:lvlText w:val="%1."/>
      <w:lvlJc w:val="left"/>
      <w:pPr>
        <w:ind w:left="41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081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91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2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13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24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636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47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658" w:hanging="312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15"/>
      <w:numFmt w:val="decimal"/>
      <w:lvlText w:val="%1."/>
      <w:lvlJc w:val="left"/>
      <w:pPr>
        <w:ind w:left="794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903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09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9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9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39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9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9" w:hanging="312"/>
      </w:pPr>
      <w:rPr>
        <w:rFonts w:hint="default"/>
        <w:lang w:val="en-US" w:eastAsia="en-US" w:bidi="ar-SA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upperLetter"/>
      <w:lvlText w:val="%1)"/>
      <w:lvlJc w:val="left"/>
      <w:pPr>
        <w:ind w:left="1966" w:hanging="250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89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8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7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6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06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35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64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193" w:hanging="250"/>
      </w:pPr>
      <w:rPr>
        <w:rFonts w:hint="default"/>
        <w:lang w:val="en-US" w:eastAsia="en-US" w:bidi="ar-SA"/>
      </w:rPr>
    </w:lvl>
  </w:abstractNum>
  <w:abstractNum w:abstractNumId="3">
    <w:nsid w:val="B5E306ED"/>
    <w:multiLevelType w:val="multilevel"/>
    <w:tmpl w:val="B5E306ED"/>
    <w:lvl w:ilvl="0" w:tentative="0">
      <w:start w:val="34"/>
      <w:numFmt w:val="decimal"/>
      <w:lvlText w:val="%1."/>
      <w:lvlJc w:val="left"/>
      <w:pPr>
        <w:ind w:left="41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081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91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2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13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24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636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47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658" w:hanging="312"/>
      </w:pPr>
      <w:rPr>
        <w:rFonts w:hint="default"/>
        <w:lang w:val="en-US" w:eastAsia="en-US" w:bidi="ar-SA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upperLetter"/>
      <w:lvlText w:val="%1)"/>
      <w:lvlJc w:val="left"/>
      <w:pPr>
        <w:ind w:left="1903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08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17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35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44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53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6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71" w:hanging="312"/>
      </w:pPr>
      <w:rPr>
        <w:rFonts w:hint="default"/>
        <w:lang w:val="en-US" w:eastAsia="en-US" w:bidi="ar-SA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94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952" w:hanging="360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ar-SA"/>
      </w:rPr>
    </w:lvl>
  </w:abstractNum>
  <w:abstractNum w:abstractNumId="6">
    <w:nsid w:val="CF092B84"/>
    <w:multiLevelType w:val="multilevel"/>
    <w:tmpl w:val="CF092B84"/>
    <w:lvl w:ilvl="0" w:tentative="0">
      <w:start w:val="29"/>
      <w:numFmt w:val="decimal"/>
      <w:lvlText w:val="%1."/>
      <w:lvlJc w:val="left"/>
      <w:pPr>
        <w:ind w:left="727" w:hanging="485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903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09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9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9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39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9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9" w:hanging="312"/>
      </w:pPr>
      <w:rPr>
        <w:rFonts w:hint="default"/>
        <w:lang w:val="en-US" w:eastAsia="en-US" w:bidi="ar-SA"/>
      </w:rPr>
    </w:lvl>
  </w:abstractNum>
  <w:abstractNum w:abstractNumId="7">
    <w:nsid w:val="D7F9FE59"/>
    <w:multiLevelType w:val="multilevel"/>
    <w:tmpl w:val="D7F9FE59"/>
    <w:lvl w:ilvl="0" w:tentative="0">
      <w:start w:val="2"/>
      <w:numFmt w:val="upperLetter"/>
      <w:lvlText w:val="%1)"/>
      <w:lvlJc w:val="left"/>
      <w:pPr>
        <w:ind w:left="1246" w:hanging="360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89" w:hanging="360"/>
      </w:pPr>
      <w:rPr>
        <w:rFonts w:hint="default"/>
        <w:lang w:val="en-US" w:eastAsia="en-US" w:bidi="ar-SA"/>
      </w:rPr>
    </w:lvl>
  </w:abstractNum>
  <w:abstractNum w:abstractNumId="8">
    <w:nsid w:val="DCBA6B53"/>
    <w:multiLevelType w:val="multilevel"/>
    <w:tmpl w:val="DCBA6B53"/>
    <w:lvl w:ilvl="0" w:tentative="0">
      <w:start w:val="2"/>
      <w:numFmt w:val="upperLetter"/>
      <w:lvlText w:val="%1)"/>
      <w:lvlJc w:val="left"/>
      <w:pPr>
        <w:ind w:left="1246" w:hanging="360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89" w:hanging="360"/>
      </w:pPr>
      <w:rPr>
        <w:rFonts w:hint="default"/>
        <w:lang w:val="en-US" w:eastAsia="en-US" w:bidi="ar-SA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upperLetter"/>
      <w:lvlText w:val="%1)"/>
      <w:lvlJc w:val="left"/>
      <w:pPr>
        <w:ind w:left="1903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08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17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35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44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53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6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71" w:hanging="312"/>
      </w:pPr>
      <w:rPr>
        <w:rFonts w:hint="default"/>
        <w:lang w:val="en-US" w:eastAsia="en-US" w:bidi="ar-SA"/>
      </w:rPr>
    </w:lvl>
  </w:abstractNum>
  <w:abstractNum w:abstractNumId="10">
    <w:nsid w:val="0053208E"/>
    <w:multiLevelType w:val="multilevel"/>
    <w:tmpl w:val="0053208E"/>
    <w:lvl w:ilvl="0" w:tentative="0">
      <w:start w:val="12"/>
      <w:numFmt w:val="decimal"/>
      <w:lvlText w:val="%1."/>
      <w:lvlJc w:val="left"/>
      <w:pPr>
        <w:ind w:left="602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965" w:hanging="374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0" w:hanging="37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0" w:hanging="37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81" w:hanging="37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42" w:hanging="37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03" w:hanging="37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64" w:hanging="37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25" w:hanging="374"/>
      </w:pPr>
      <w:rPr>
        <w:rFonts w:hint="default"/>
        <w:lang w:val="en-US" w:eastAsia="en-US" w:bidi="ar-SA"/>
      </w:rPr>
    </w:lvl>
  </w:abstractNum>
  <w:abstractNum w:abstractNumId="11">
    <w:nsid w:val="0248C179"/>
    <w:multiLevelType w:val="multilevel"/>
    <w:tmpl w:val="0248C179"/>
    <w:lvl w:ilvl="0" w:tentative="0">
      <w:start w:val="39"/>
      <w:numFmt w:val="decimal"/>
      <w:lvlText w:val="%1."/>
      <w:lvlJc w:val="left"/>
      <w:pPr>
        <w:ind w:left="41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081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91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2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13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24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636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47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658" w:hanging="312"/>
      </w:pPr>
      <w:rPr>
        <w:rFonts w:hint="default"/>
        <w:lang w:val="en-US" w:eastAsia="en-US" w:bidi="ar-SA"/>
      </w:rPr>
    </w:lvl>
  </w:abstractNum>
  <w:abstractNum w:abstractNumId="12">
    <w:nsid w:val="03D62ECE"/>
    <w:multiLevelType w:val="multilevel"/>
    <w:tmpl w:val="03D62ECE"/>
    <w:lvl w:ilvl="0" w:tentative="0">
      <w:start w:val="35"/>
      <w:numFmt w:val="decimal"/>
      <w:lvlText w:val="%1."/>
      <w:lvlJc w:val="left"/>
      <w:pPr>
        <w:ind w:left="41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081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91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2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13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24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636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47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658" w:hanging="312"/>
      </w:pPr>
      <w:rPr>
        <w:rFonts w:hint="default"/>
        <w:lang w:val="en-US" w:eastAsia="en-US" w:bidi="ar-SA"/>
      </w:rPr>
    </w:lvl>
  </w:abstractNum>
  <w:abstractNum w:abstractNumId="13">
    <w:nsid w:val="0E640482"/>
    <w:multiLevelType w:val="multilevel"/>
    <w:tmpl w:val="0E640482"/>
    <w:lvl w:ilvl="0" w:tentative="0">
      <w:start w:val="2"/>
      <w:numFmt w:val="upperLetter"/>
      <w:lvlText w:val="%1)"/>
      <w:lvlJc w:val="left"/>
      <w:pPr>
        <w:ind w:left="1952" w:hanging="360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7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83" w:hanging="360"/>
      </w:pPr>
      <w:rPr>
        <w:rFonts w:hint="default"/>
        <w:lang w:val="en-US" w:eastAsia="en-US" w:bidi="ar-SA"/>
      </w:rPr>
    </w:lvl>
  </w:abstractNum>
  <w:abstractNum w:abstractNumId="14">
    <w:nsid w:val="2470EC97"/>
    <w:multiLevelType w:val="multilevel"/>
    <w:tmpl w:val="2470EC97"/>
    <w:lvl w:ilvl="0" w:tentative="0">
      <w:start w:val="26"/>
      <w:numFmt w:val="decimal"/>
      <w:lvlText w:val="%1."/>
      <w:lvlJc w:val="left"/>
      <w:pPr>
        <w:ind w:left="756" w:hanging="360"/>
        <w:jc w:val="right"/>
      </w:pPr>
      <w:rPr>
        <w:rFonts w:hint="default" w:ascii="Times New Roman" w:hAnsi="Times New Roman" w:eastAsia="Times New Roman" w:cs="Times New Roman"/>
        <w:spacing w:val="-5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903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0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36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2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8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4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80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6" w:hanging="312"/>
      </w:pPr>
      <w:rPr>
        <w:rFonts w:hint="default"/>
        <w:lang w:val="en-US" w:eastAsia="en-US" w:bidi="ar-SA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upperLetter"/>
      <w:lvlText w:val="%1)"/>
      <w:lvlJc w:val="left"/>
      <w:pPr>
        <w:ind w:left="1081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7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5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3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1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9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6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14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2" w:hanging="312"/>
      </w:pPr>
      <w:rPr>
        <w:rFonts w:hint="default"/>
        <w:lang w:val="en-US" w:eastAsia="en-US" w:bidi="ar-SA"/>
      </w:rPr>
    </w:lvl>
  </w:abstractNum>
  <w:abstractNum w:abstractNumId="16">
    <w:nsid w:val="2A8F537B"/>
    <w:multiLevelType w:val="multilevel"/>
    <w:tmpl w:val="2A8F537B"/>
    <w:lvl w:ilvl="0" w:tentative="0">
      <w:start w:val="3"/>
      <w:numFmt w:val="decimal"/>
      <w:lvlText w:val="%1."/>
      <w:lvlJc w:val="left"/>
      <w:pPr>
        <w:ind w:left="602" w:hanging="360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903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0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60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9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39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9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19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9" w:hanging="312"/>
      </w:pPr>
      <w:rPr>
        <w:rFonts w:hint="default"/>
        <w:lang w:val="en-US" w:eastAsia="en-US" w:bidi="ar-SA"/>
      </w:rPr>
    </w:lvl>
  </w:abstractNum>
  <w:abstractNum w:abstractNumId="17">
    <w:nsid w:val="46A08BB8"/>
    <w:multiLevelType w:val="multilevel"/>
    <w:tmpl w:val="46A08BB8"/>
    <w:lvl w:ilvl="0" w:tentative="0">
      <w:start w:val="39"/>
      <w:numFmt w:val="decimal"/>
      <w:lvlText w:val="%1."/>
      <w:lvlJc w:val="left"/>
      <w:pPr>
        <w:ind w:left="813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903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09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9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9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39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9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9" w:hanging="312"/>
      </w:pPr>
      <w:rPr>
        <w:rFonts w:hint="default"/>
        <w:lang w:val="en-US" w:eastAsia="en-US" w:bidi="ar-SA"/>
      </w:rPr>
    </w:lvl>
  </w:abstractNum>
  <w:abstractNum w:abstractNumId="18">
    <w:nsid w:val="4C1BAE26"/>
    <w:multiLevelType w:val="multilevel"/>
    <w:tmpl w:val="4C1BAE26"/>
    <w:lvl w:ilvl="0" w:tentative="0">
      <w:start w:val="21"/>
      <w:numFmt w:val="decimal"/>
      <w:lvlText w:val="%1."/>
      <w:lvlJc w:val="left"/>
      <w:pPr>
        <w:ind w:left="41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2"/>
      <w:numFmt w:val="upperLetter"/>
      <w:lvlText w:val="%2)"/>
      <w:lvlJc w:val="left"/>
      <w:pPr>
        <w:ind w:left="1567" w:hanging="360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9" w:hanging="360"/>
      </w:pPr>
      <w:rPr>
        <w:rFonts w:hint="default"/>
        <w:lang w:val="en-US" w:eastAsia="en-US" w:bidi="ar-SA"/>
      </w:rPr>
    </w:lvl>
  </w:abstractNum>
  <w:abstractNum w:abstractNumId="19">
    <w:nsid w:val="4D4DC07F"/>
    <w:multiLevelType w:val="multilevel"/>
    <w:tmpl w:val="4D4DC07F"/>
    <w:lvl w:ilvl="0" w:tentative="0">
      <w:start w:val="2"/>
      <w:numFmt w:val="upperLetter"/>
      <w:lvlText w:val="%1)"/>
      <w:lvlJc w:val="left"/>
      <w:pPr>
        <w:ind w:left="1952" w:hanging="360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7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83" w:hanging="360"/>
      </w:pPr>
      <w:rPr>
        <w:rFonts w:hint="default"/>
        <w:lang w:val="en-US" w:eastAsia="en-US" w:bidi="ar-SA"/>
      </w:rPr>
    </w:lvl>
  </w:abstractNum>
  <w:abstractNum w:abstractNumId="20">
    <w:nsid w:val="59ADCABA"/>
    <w:multiLevelType w:val="multilevel"/>
    <w:tmpl w:val="59ADCABA"/>
    <w:lvl w:ilvl="0" w:tentative="0">
      <w:start w:val="18"/>
      <w:numFmt w:val="decimal"/>
      <w:lvlText w:val="%1."/>
      <w:lvlJc w:val="left"/>
      <w:pPr>
        <w:ind w:left="602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903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0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60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63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766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69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57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75" w:hanging="312"/>
      </w:pPr>
      <w:rPr>
        <w:rFonts w:hint="default"/>
        <w:lang w:val="en-US" w:eastAsia="en-US" w:bidi="ar-SA"/>
      </w:rPr>
    </w:lvl>
  </w:abstractNum>
  <w:abstractNum w:abstractNumId="21">
    <w:nsid w:val="5A241D34"/>
    <w:multiLevelType w:val="multilevel"/>
    <w:tmpl w:val="5A241D34"/>
    <w:lvl w:ilvl="0" w:tentative="0">
      <w:start w:val="31"/>
      <w:numFmt w:val="decimal"/>
      <w:lvlText w:val="%1."/>
      <w:lvlJc w:val="left"/>
      <w:pPr>
        <w:ind w:left="1592" w:hanging="365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903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0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8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7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5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4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03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1" w:hanging="312"/>
      </w:pPr>
      <w:rPr>
        <w:rFonts w:hint="default"/>
        <w:lang w:val="en-US" w:eastAsia="en-US" w:bidi="ar-SA"/>
      </w:rPr>
    </w:lvl>
  </w:abstractNum>
  <w:abstractNum w:abstractNumId="22">
    <w:nsid w:val="60382F6E"/>
    <w:multiLevelType w:val="multilevel"/>
    <w:tmpl w:val="60382F6E"/>
    <w:lvl w:ilvl="0" w:tentative="0">
      <w:start w:val="22"/>
      <w:numFmt w:val="decimal"/>
      <w:lvlText w:val="%1."/>
      <w:lvlJc w:val="left"/>
      <w:pPr>
        <w:ind w:left="799" w:hanging="365"/>
        <w:jc w:val="righ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952" w:hanging="360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1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23">
    <w:nsid w:val="72183CF9"/>
    <w:multiLevelType w:val="multilevel"/>
    <w:tmpl w:val="72183CF9"/>
    <w:lvl w:ilvl="0" w:tentative="0">
      <w:start w:val="37"/>
      <w:numFmt w:val="decimal"/>
      <w:lvlText w:val="%1."/>
      <w:lvlJc w:val="left"/>
      <w:pPr>
        <w:ind w:left="41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081" w:hanging="312"/>
        <w:jc w:val="left"/>
      </w:pPr>
      <w:rPr>
        <w:rFonts w:hint="default" w:ascii="Times New Roman" w:hAnsi="Times New Roman" w:eastAsia="Times New Roman" w:cs="Times New Roman"/>
        <w:spacing w:val="-6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2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64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6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8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0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3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4" w:hanging="312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0AD1F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line="275" w:lineRule="exact"/>
      <w:ind w:left="159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line="275" w:lineRule="exact"/>
      <w:ind w:left="1903" w:hanging="36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TotalTime>1</TotalTime>
  <ScaleCrop>false</ScaleCrop>
  <LinksUpToDate>false</LinksUpToDate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2024-11-27T04:24:00Z</dcterms:created>
  <dc:creator>KEERTHIGA ELANGO</dc:creator>
  <cp:lastModifiedBy>Hema P</cp:lastModifiedBy>
  <dcterms:modified xsi:type="dcterms:W3CDTF">2024-11-26T09:00:40Z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2024-11-27T00:00:00Z</vt:filetime>
  </property>
  <property fmtid="{D5CDD505-2E9C-101B-9397-08002B2CF9AE}" pid="5" name="KSOProductBuildVer">
    <vt:lpwstr>1033-12.2.0.18911</vt:lpwstr>
  </property>
  <property fmtid="{D5CDD505-2E9C-101B-9397-08002B2CF9AE}" pid="6" name="ICV">
    <vt:lpwstr>362F4310D75C4069909BB58A5CCAFA6A_12</vt:lpwstr>
  </property>
</Properties>
</file>